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E8887" w14:textId="77777777" w:rsidR="00BE60D0" w:rsidRDefault="00BE60D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43876D1" w14:textId="77777777" w:rsidR="00BE60D0" w:rsidRDefault="00000000">
      <w:pPr>
        <w:jc w:val="center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114300" distR="114300" wp14:anchorId="581EA7E9" wp14:editId="2B1C8344">
            <wp:extent cx="3660775" cy="1311910"/>
            <wp:effectExtent l="0" t="0" r="15875" b="2540"/>
            <wp:docPr id="1" name="图片 1" descr="中大校名校徽-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中大校名校徽-Gree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E641" w14:textId="77777777" w:rsidR="00BE60D0" w:rsidRDefault="00BE60D0">
      <w:pPr>
        <w:jc w:val="center"/>
        <w:rPr>
          <w:rFonts w:ascii="宋体" w:eastAsia="宋体" w:hAnsi="宋体" w:cs="宋体"/>
          <w:kern w:val="0"/>
          <w:sz w:val="24"/>
        </w:rPr>
      </w:pPr>
    </w:p>
    <w:p w14:paraId="0CB7F32E" w14:textId="77777777" w:rsidR="00BE60D0" w:rsidRDefault="00BE60D0">
      <w:pPr>
        <w:jc w:val="center"/>
        <w:rPr>
          <w:rFonts w:ascii="宋体" w:eastAsia="宋体" w:hAnsi="宋体" w:cs="宋体"/>
          <w:kern w:val="0"/>
          <w:sz w:val="24"/>
        </w:rPr>
      </w:pPr>
    </w:p>
    <w:p w14:paraId="07F8DB98" w14:textId="77777777" w:rsidR="00BE60D0" w:rsidRDefault="00BE60D0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</w:p>
    <w:p w14:paraId="710D0C50" w14:textId="77777777" w:rsidR="00BE60D0" w:rsidRDefault="00000000">
      <w:pPr>
        <w:jc w:val="center"/>
        <w:rPr>
          <w:rFonts w:ascii="宋体" w:eastAsia="宋体" w:hAnsi="宋体" w:cs="宋体"/>
          <w:b/>
          <w:bCs/>
          <w:kern w:val="0"/>
          <w:sz w:val="72"/>
          <w:szCs w:val="72"/>
        </w:rPr>
      </w:pPr>
      <w:r>
        <w:rPr>
          <w:rFonts w:ascii="宋体" w:eastAsia="宋体" w:hAnsi="宋体" w:cs="宋体" w:hint="eastAsia"/>
          <w:b/>
          <w:bCs/>
          <w:kern w:val="0"/>
          <w:sz w:val="72"/>
          <w:szCs w:val="72"/>
        </w:rPr>
        <w:t>本科生实验报告</w:t>
      </w:r>
    </w:p>
    <w:p w14:paraId="1C9E5ED0" w14:textId="77777777" w:rsidR="00BE60D0" w:rsidRDefault="00BE60D0">
      <w:pPr>
        <w:rPr>
          <w:rFonts w:ascii="宋体" w:eastAsia="宋体" w:hAnsi="宋体" w:cs="宋体"/>
          <w:kern w:val="0"/>
          <w:sz w:val="28"/>
          <w:szCs w:val="28"/>
        </w:rPr>
      </w:pPr>
    </w:p>
    <w:p w14:paraId="02A80DE2" w14:textId="77777777" w:rsidR="00BE60D0" w:rsidRDefault="00BE60D0">
      <w:pPr>
        <w:rPr>
          <w:rFonts w:ascii="宋体" w:eastAsia="宋体" w:hAnsi="宋体" w:cs="宋体"/>
          <w:kern w:val="0"/>
          <w:sz w:val="28"/>
          <w:szCs w:val="28"/>
        </w:rPr>
      </w:pPr>
    </w:p>
    <w:p w14:paraId="0429530C" w14:textId="77777777" w:rsidR="00BE60D0" w:rsidRDefault="00BE60D0">
      <w:pPr>
        <w:rPr>
          <w:rFonts w:ascii="宋体" w:eastAsia="宋体" w:hAnsi="宋体" w:cs="宋体"/>
          <w:kern w:val="0"/>
          <w:sz w:val="28"/>
          <w:szCs w:val="28"/>
        </w:rPr>
      </w:pPr>
    </w:p>
    <w:p w14:paraId="4063B2D4" w14:textId="77777777" w:rsidR="00BE60D0" w:rsidRDefault="00BE60D0">
      <w:pPr>
        <w:rPr>
          <w:rFonts w:ascii="宋体" w:eastAsia="宋体" w:hAnsi="宋体" w:cs="宋体"/>
          <w:kern w:val="0"/>
          <w:sz w:val="28"/>
          <w:szCs w:val="28"/>
        </w:rPr>
      </w:pPr>
    </w:p>
    <w:p w14:paraId="4BD033B7" w14:textId="77777777" w:rsidR="00BE60D0" w:rsidRDefault="00BE60D0">
      <w:pPr>
        <w:rPr>
          <w:rFonts w:ascii="宋体" w:eastAsia="宋体" w:hAnsi="宋体" w:cs="宋体"/>
          <w:kern w:val="0"/>
          <w:sz w:val="28"/>
          <w:szCs w:val="28"/>
        </w:rPr>
      </w:pPr>
    </w:p>
    <w:p w14:paraId="0D5CD3B1" w14:textId="77777777" w:rsidR="00BE60D0" w:rsidRDefault="00000000">
      <w:pPr>
        <w:rPr>
          <w:rFonts w:ascii="Times New Roman" w:eastAsia="宋体" w:hAnsi="Times New Roman" w:cs="Times New Roman"/>
          <w:kern w:val="0"/>
          <w:sz w:val="32"/>
          <w:szCs w:val="32"/>
        </w:rPr>
      </w:pPr>
      <w:r>
        <w:rPr>
          <w:rFonts w:ascii="Times New Roman" w:eastAsia="宋体" w:hAnsi="Times New Roman" w:cs="Times New Roman"/>
          <w:kern w:val="0"/>
          <w:sz w:val="32"/>
          <w:szCs w:val="32"/>
        </w:rPr>
        <w:t>实验课程</w:t>
      </w:r>
      <w:r>
        <w:rPr>
          <w:rFonts w:ascii="Times New Roman" w:eastAsia="宋体" w:hAnsi="Times New Roman" w:cs="Times New Roman"/>
          <w:kern w:val="0"/>
          <w:sz w:val="32"/>
          <w:szCs w:val="32"/>
        </w:rPr>
        <w:t xml:space="preserve">: </w:t>
      </w:r>
      <w:r>
        <w:rPr>
          <w:rFonts w:ascii="Times New Roman" w:eastAsia="宋体" w:hAnsi="Times New Roman" w:cs="Times New Roman"/>
          <w:kern w:val="0"/>
          <w:sz w:val="32"/>
          <w:szCs w:val="32"/>
        </w:rPr>
        <w:t>操作系统原理实验</w:t>
      </w:r>
    </w:p>
    <w:p w14:paraId="3D31E978" w14:textId="77777777" w:rsidR="00BE60D0" w:rsidRDefault="00000000">
      <w:pPr>
        <w:rPr>
          <w:rFonts w:ascii="Times New Roman" w:eastAsia="宋体" w:hAnsi="Times New Roman" w:cs="Times New Roman"/>
          <w:kern w:val="0"/>
          <w:sz w:val="32"/>
          <w:szCs w:val="32"/>
        </w:rPr>
      </w:pPr>
      <w:r>
        <w:rPr>
          <w:rFonts w:ascii="Times New Roman" w:eastAsia="宋体" w:hAnsi="Times New Roman" w:cs="Times New Roman"/>
          <w:kern w:val="0"/>
          <w:sz w:val="32"/>
          <w:szCs w:val="32"/>
        </w:rPr>
        <w:t>任课教师</w:t>
      </w:r>
      <w:r>
        <w:rPr>
          <w:rFonts w:ascii="Times New Roman" w:eastAsia="宋体" w:hAnsi="Times New Roman" w:cs="Times New Roman"/>
          <w:kern w:val="0"/>
          <w:sz w:val="32"/>
          <w:szCs w:val="32"/>
        </w:rPr>
        <w:t xml:space="preserve">: </w:t>
      </w:r>
      <w:r>
        <w:rPr>
          <w:rFonts w:ascii="Times New Roman" w:eastAsia="宋体" w:hAnsi="Times New Roman" w:cs="Times New Roman"/>
          <w:kern w:val="0"/>
          <w:sz w:val="32"/>
          <w:szCs w:val="32"/>
        </w:rPr>
        <w:t>刘宁</w:t>
      </w:r>
    </w:p>
    <w:p w14:paraId="3ED674F7" w14:textId="5A58BB25" w:rsidR="00BE60D0" w:rsidRDefault="00000000">
      <w:pPr>
        <w:rPr>
          <w:rFonts w:ascii="Times New Roman" w:eastAsia="宋体" w:hAnsi="Times New Roman" w:cs="Times New Roman"/>
          <w:kern w:val="0"/>
          <w:sz w:val="32"/>
          <w:szCs w:val="32"/>
        </w:rPr>
      </w:pPr>
      <w:r>
        <w:rPr>
          <w:rFonts w:ascii="Times New Roman" w:eastAsia="宋体" w:hAnsi="Times New Roman" w:cs="Times New Roman"/>
          <w:kern w:val="0"/>
          <w:sz w:val="32"/>
          <w:szCs w:val="32"/>
        </w:rPr>
        <w:t>实验题目</w:t>
      </w:r>
      <w:r>
        <w:rPr>
          <w:rFonts w:ascii="Times New Roman" w:eastAsia="宋体" w:hAnsi="Times New Roman" w:cs="Times New Roman"/>
          <w:kern w:val="0"/>
          <w:sz w:val="32"/>
          <w:szCs w:val="32"/>
        </w:rPr>
        <w:t>:</w:t>
      </w:r>
      <w:r w:rsidR="002E4D35">
        <w:rPr>
          <w:rFonts w:ascii="Times New Roman" w:eastAsia="宋体" w:hAnsi="Times New Roman" w:cs="Times New Roman" w:hint="eastAsia"/>
          <w:kern w:val="0"/>
          <w:sz w:val="32"/>
          <w:szCs w:val="32"/>
        </w:rPr>
        <w:t>编译内核</w:t>
      </w:r>
      <w:r w:rsidR="002E4D35">
        <w:rPr>
          <w:rFonts w:ascii="Times New Roman" w:eastAsia="宋体" w:hAnsi="Times New Roman" w:cs="Times New Roman" w:hint="eastAsia"/>
          <w:kern w:val="0"/>
          <w:sz w:val="32"/>
          <w:szCs w:val="32"/>
        </w:rPr>
        <w:t>/</w:t>
      </w:r>
      <w:r w:rsidR="002E4D35">
        <w:rPr>
          <w:rFonts w:ascii="Times New Roman" w:eastAsia="宋体" w:hAnsi="Times New Roman" w:cs="Times New Roman" w:hint="eastAsia"/>
          <w:kern w:val="0"/>
          <w:sz w:val="32"/>
          <w:szCs w:val="32"/>
        </w:rPr>
        <w:t>使用现有内核实现操作系统</w:t>
      </w:r>
    </w:p>
    <w:p w14:paraId="4451EF70" w14:textId="77777777" w:rsidR="00BE60D0" w:rsidRDefault="00000000">
      <w:pPr>
        <w:rPr>
          <w:rFonts w:ascii="Times New Roman" w:eastAsia="宋体" w:hAnsi="Times New Roman" w:cs="Times New Roman"/>
          <w:kern w:val="0"/>
          <w:sz w:val="32"/>
          <w:szCs w:val="32"/>
        </w:rPr>
      </w:pPr>
      <w:r>
        <w:rPr>
          <w:rFonts w:ascii="Times New Roman" w:eastAsia="宋体" w:hAnsi="Times New Roman" w:cs="Times New Roman"/>
          <w:kern w:val="0"/>
          <w:sz w:val="32"/>
          <w:szCs w:val="32"/>
        </w:rPr>
        <w:t>专业名称</w:t>
      </w:r>
      <w:r>
        <w:rPr>
          <w:rFonts w:ascii="Times New Roman" w:eastAsia="宋体" w:hAnsi="Times New Roman" w:cs="Times New Roman"/>
          <w:kern w:val="0"/>
          <w:sz w:val="32"/>
          <w:szCs w:val="32"/>
        </w:rPr>
        <w:t xml:space="preserve">: </w:t>
      </w:r>
      <w:r>
        <w:rPr>
          <w:rFonts w:ascii="Times New Roman" w:eastAsia="宋体" w:hAnsi="Times New Roman" w:cs="Times New Roman"/>
          <w:kern w:val="0"/>
          <w:sz w:val="32"/>
          <w:szCs w:val="32"/>
        </w:rPr>
        <w:t>计算机科学与技术</w:t>
      </w:r>
    </w:p>
    <w:p w14:paraId="165B6F03" w14:textId="02444FCC" w:rsidR="00BE60D0" w:rsidRDefault="00000000">
      <w:pPr>
        <w:rPr>
          <w:rFonts w:ascii="Times New Roman" w:eastAsia="宋体" w:hAnsi="Times New Roman" w:cs="Times New Roman"/>
          <w:kern w:val="0"/>
          <w:sz w:val="32"/>
          <w:szCs w:val="32"/>
        </w:rPr>
      </w:pPr>
      <w:r>
        <w:rPr>
          <w:rFonts w:ascii="Times New Roman" w:eastAsia="宋体" w:hAnsi="Times New Roman" w:cs="Times New Roman"/>
          <w:kern w:val="0"/>
          <w:sz w:val="32"/>
          <w:szCs w:val="32"/>
        </w:rPr>
        <w:t>学生姓名</w:t>
      </w:r>
      <w:r>
        <w:rPr>
          <w:rFonts w:ascii="Times New Roman" w:eastAsia="宋体" w:hAnsi="Times New Roman" w:cs="Times New Roman"/>
          <w:kern w:val="0"/>
          <w:sz w:val="32"/>
          <w:szCs w:val="32"/>
        </w:rPr>
        <w:t>:</w:t>
      </w:r>
      <w:proofErr w:type="gramStart"/>
      <w:r w:rsidR="002E4D35">
        <w:rPr>
          <w:rFonts w:ascii="Times New Roman" w:eastAsia="宋体" w:hAnsi="Times New Roman" w:cs="Times New Roman" w:hint="eastAsia"/>
          <w:kern w:val="0"/>
          <w:sz w:val="32"/>
          <w:szCs w:val="32"/>
        </w:rPr>
        <w:t>罗弘杰</w:t>
      </w:r>
      <w:proofErr w:type="gramEnd"/>
    </w:p>
    <w:p w14:paraId="4CBE78F7" w14:textId="3E5059D6" w:rsidR="00BE60D0" w:rsidRDefault="00000000">
      <w:pPr>
        <w:rPr>
          <w:rFonts w:ascii="Times New Roman" w:eastAsia="宋体" w:hAnsi="Times New Roman" w:cs="Times New Roman"/>
          <w:kern w:val="0"/>
          <w:sz w:val="32"/>
          <w:szCs w:val="32"/>
        </w:rPr>
      </w:pPr>
      <w:r>
        <w:rPr>
          <w:rFonts w:ascii="Times New Roman" w:eastAsia="宋体" w:hAnsi="Times New Roman" w:cs="Times New Roman"/>
          <w:kern w:val="0"/>
          <w:sz w:val="32"/>
          <w:szCs w:val="32"/>
        </w:rPr>
        <w:t>学生学号</w:t>
      </w:r>
      <w:r>
        <w:rPr>
          <w:rFonts w:ascii="Times New Roman" w:eastAsia="宋体" w:hAnsi="Times New Roman" w:cs="Times New Roman"/>
          <w:kern w:val="0"/>
          <w:sz w:val="32"/>
          <w:szCs w:val="32"/>
        </w:rPr>
        <w:t>:</w:t>
      </w:r>
      <w:r>
        <w:rPr>
          <w:rFonts w:ascii="Times New Roman" w:eastAsia="宋体" w:hAnsi="Times New Roman" w:cs="Times New Roman" w:hint="eastAsia"/>
          <w:kern w:val="0"/>
          <w:sz w:val="32"/>
          <w:szCs w:val="32"/>
        </w:rPr>
        <w:t xml:space="preserve"> </w:t>
      </w:r>
      <w:r w:rsidR="002E4D35">
        <w:rPr>
          <w:rFonts w:ascii="Times New Roman" w:eastAsia="宋体" w:hAnsi="Times New Roman" w:cs="Times New Roman" w:hint="eastAsia"/>
          <w:kern w:val="0"/>
          <w:sz w:val="32"/>
          <w:szCs w:val="32"/>
        </w:rPr>
        <w:t>22336173</w:t>
      </w:r>
    </w:p>
    <w:p w14:paraId="42338262" w14:textId="6E29F019" w:rsidR="00BE60D0" w:rsidRDefault="00000000">
      <w:pPr>
        <w:rPr>
          <w:rFonts w:ascii="Times New Roman" w:eastAsia="宋体" w:hAnsi="Times New Roman" w:cs="Times New Roman"/>
          <w:kern w:val="0"/>
          <w:sz w:val="32"/>
          <w:szCs w:val="32"/>
        </w:rPr>
      </w:pPr>
      <w:r>
        <w:rPr>
          <w:rFonts w:ascii="Times New Roman" w:eastAsia="宋体" w:hAnsi="Times New Roman" w:cs="Times New Roman"/>
          <w:kern w:val="0"/>
          <w:sz w:val="32"/>
          <w:szCs w:val="32"/>
        </w:rPr>
        <w:t>实验地点</w:t>
      </w:r>
      <w:r>
        <w:rPr>
          <w:rFonts w:ascii="Times New Roman" w:eastAsia="宋体" w:hAnsi="Times New Roman" w:cs="Times New Roman"/>
          <w:kern w:val="0"/>
          <w:sz w:val="32"/>
          <w:szCs w:val="32"/>
        </w:rPr>
        <w:t xml:space="preserve">: </w:t>
      </w:r>
      <w:r>
        <w:rPr>
          <w:rFonts w:ascii="Times New Roman" w:eastAsia="宋体" w:hAnsi="Times New Roman" w:cs="Times New Roman"/>
          <w:kern w:val="0"/>
          <w:sz w:val="32"/>
          <w:szCs w:val="32"/>
        </w:rPr>
        <w:t>实验中心</w:t>
      </w:r>
      <w:r>
        <w:rPr>
          <w:rFonts w:ascii="Times New Roman" w:eastAsia="宋体" w:hAnsi="Times New Roman" w:cs="Times New Roman"/>
          <w:kern w:val="0"/>
          <w:sz w:val="32"/>
          <w:szCs w:val="32"/>
        </w:rPr>
        <w:t>D50</w:t>
      </w:r>
      <w:r w:rsidR="00914368">
        <w:rPr>
          <w:rFonts w:ascii="Times New Roman" w:eastAsia="宋体" w:hAnsi="Times New Roman" w:cs="Times New Roman"/>
          <w:kern w:val="0"/>
          <w:sz w:val="32"/>
          <w:szCs w:val="32"/>
        </w:rPr>
        <w:t>3</w:t>
      </w:r>
    </w:p>
    <w:p w14:paraId="4D1DBD99" w14:textId="62972CCA" w:rsidR="00BE60D0" w:rsidRDefault="00000000">
      <w:pPr>
        <w:rPr>
          <w:rFonts w:ascii="Times New Roman" w:eastAsia="宋体" w:hAnsi="Times New Roman" w:cs="Times New Roman"/>
          <w:kern w:val="0"/>
          <w:sz w:val="32"/>
          <w:szCs w:val="32"/>
        </w:rPr>
      </w:pPr>
      <w:r>
        <w:rPr>
          <w:rFonts w:ascii="Times New Roman" w:eastAsia="宋体" w:hAnsi="Times New Roman" w:cs="Times New Roman"/>
          <w:kern w:val="0"/>
          <w:sz w:val="32"/>
          <w:szCs w:val="32"/>
        </w:rPr>
        <w:t>实验时间</w:t>
      </w:r>
      <w:r>
        <w:rPr>
          <w:rFonts w:ascii="Times New Roman" w:eastAsia="宋体" w:hAnsi="Times New Roman" w:cs="Times New Roman"/>
          <w:kern w:val="0"/>
          <w:sz w:val="32"/>
          <w:szCs w:val="32"/>
        </w:rPr>
        <w:t>:</w:t>
      </w:r>
      <w:r w:rsidR="002E4D35">
        <w:rPr>
          <w:rFonts w:ascii="Times New Roman" w:eastAsia="宋体" w:hAnsi="Times New Roman" w:cs="Times New Roman"/>
          <w:kern w:val="0"/>
          <w:sz w:val="32"/>
          <w:szCs w:val="32"/>
        </w:rPr>
        <w:t xml:space="preserve"> </w:t>
      </w:r>
      <w:r w:rsidR="002E4D35">
        <w:rPr>
          <w:rFonts w:ascii="Times New Roman" w:eastAsia="宋体" w:hAnsi="Times New Roman" w:cs="Times New Roman" w:hint="eastAsia"/>
          <w:kern w:val="0"/>
          <w:sz w:val="32"/>
          <w:szCs w:val="32"/>
        </w:rPr>
        <w:t>2024/3/3</w:t>
      </w:r>
    </w:p>
    <w:p w14:paraId="08FF61D0" w14:textId="77777777" w:rsidR="00BE60D0" w:rsidRDefault="00BE60D0">
      <w:pPr>
        <w:rPr>
          <w:rFonts w:ascii="宋体" w:eastAsia="宋体" w:hAnsi="宋体" w:cs="宋体"/>
          <w:kern w:val="0"/>
          <w:sz w:val="32"/>
          <w:szCs w:val="32"/>
        </w:rPr>
      </w:pPr>
    </w:p>
    <w:p w14:paraId="48582A20" w14:textId="77777777" w:rsidR="00BE60D0" w:rsidRDefault="00000000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lastRenderedPageBreak/>
        <w:t xml:space="preserve">Section 1 </w:t>
      </w:r>
      <w:r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t>实验概述</w:t>
      </w:r>
    </w:p>
    <w:p w14:paraId="0B215493" w14:textId="77777777" w:rsidR="002E4D35" w:rsidRDefault="002E4D35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2E4D35">
        <w:rPr>
          <w:rFonts w:ascii="Times New Roman" w:eastAsia="宋体" w:hAnsi="Times New Roman" w:cs="Times New Roman"/>
          <w:kern w:val="0"/>
          <w:sz w:val="24"/>
        </w:rPr>
        <w:t xml:space="preserve">• </w:t>
      </w:r>
      <w:r w:rsidRPr="002E4D35">
        <w:rPr>
          <w:rFonts w:ascii="Times New Roman" w:eastAsia="宋体" w:hAnsi="Times New Roman" w:cs="Times New Roman"/>
          <w:kern w:val="0"/>
          <w:sz w:val="24"/>
        </w:rPr>
        <w:t>熟悉现有</w:t>
      </w:r>
      <w:r w:rsidRPr="002E4D35">
        <w:rPr>
          <w:rFonts w:ascii="Times New Roman" w:eastAsia="宋体" w:hAnsi="Times New Roman" w:cs="Times New Roman"/>
          <w:kern w:val="0"/>
          <w:sz w:val="24"/>
        </w:rPr>
        <w:t>Linux</w:t>
      </w:r>
      <w:r w:rsidRPr="002E4D35">
        <w:rPr>
          <w:rFonts w:ascii="Times New Roman" w:eastAsia="宋体" w:hAnsi="Times New Roman" w:cs="Times New Roman"/>
          <w:kern w:val="0"/>
          <w:sz w:val="24"/>
        </w:rPr>
        <w:t>内核的编译过程和启动过程，并在自行编译内核的基础上构建简单应用并启动；利用</w:t>
      </w:r>
      <w:r w:rsidRPr="002E4D35">
        <w:rPr>
          <w:rFonts w:ascii="Times New Roman" w:eastAsia="宋体" w:hAnsi="Times New Roman" w:cs="Times New Roman"/>
          <w:kern w:val="0"/>
          <w:sz w:val="24"/>
        </w:rPr>
        <w:t xml:space="preserve"> </w:t>
      </w:r>
      <w:r w:rsidRPr="002E4D35">
        <w:rPr>
          <w:rFonts w:ascii="Times New Roman" w:eastAsia="宋体" w:hAnsi="Times New Roman" w:cs="Times New Roman"/>
          <w:kern w:val="0"/>
          <w:sz w:val="24"/>
        </w:rPr>
        <w:t>精简的</w:t>
      </w:r>
      <w:proofErr w:type="spellStart"/>
      <w:r w:rsidRPr="002E4D35">
        <w:rPr>
          <w:rFonts w:ascii="Times New Roman" w:eastAsia="宋体" w:hAnsi="Times New Roman" w:cs="Times New Roman"/>
          <w:kern w:val="0"/>
          <w:sz w:val="24"/>
        </w:rPr>
        <w:t>Busybox</w:t>
      </w:r>
      <w:proofErr w:type="spellEnd"/>
      <w:r w:rsidRPr="002E4D35">
        <w:rPr>
          <w:rFonts w:ascii="Times New Roman" w:eastAsia="宋体" w:hAnsi="Times New Roman" w:cs="Times New Roman"/>
          <w:kern w:val="0"/>
          <w:sz w:val="24"/>
        </w:rPr>
        <w:t>工具集构建简单的</w:t>
      </w:r>
      <w:r w:rsidRPr="002E4D35">
        <w:rPr>
          <w:rFonts w:ascii="Times New Roman" w:eastAsia="宋体" w:hAnsi="Times New Roman" w:cs="Times New Roman"/>
          <w:kern w:val="0"/>
          <w:sz w:val="24"/>
        </w:rPr>
        <w:t>OS</w:t>
      </w:r>
      <w:r w:rsidRPr="002E4D35">
        <w:rPr>
          <w:rFonts w:ascii="Times New Roman" w:eastAsia="宋体" w:hAnsi="Times New Roman" w:cs="Times New Roman"/>
          <w:kern w:val="0"/>
          <w:sz w:val="24"/>
        </w:rPr>
        <w:t>，熟悉现代操作系统的构建过程。此外，熟悉编译环境、相关工具集，并能够实现内核远程调试；</w:t>
      </w:r>
      <w:r w:rsidRPr="002E4D35">
        <w:rPr>
          <w:rFonts w:ascii="Times New Roman" w:eastAsia="宋体" w:hAnsi="Times New Roman" w:cs="Times New Roman"/>
          <w:kern w:val="0"/>
          <w:sz w:val="24"/>
        </w:rPr>
        <w:t xml:space="preserve"> </w:t>
      </w:r>
    </w:p>
    <w:p w14:paraId="22019623" w14:textId="77777777" w:rsidR="002E4D35" w:rsidRDefault="002E4D35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2E4D35">
        <w:rPr>
          <w:rFonts w:ascii="Times New Roman" w:eastAsia="宋体" w:hAnsi="Times New Roman" w:cs="Times New Roman"/>
          <w:kern w:val="0"/>
          <w:sz w:val="24"/>
        </w:rPr>
        <w:t xml:space="preserve">1. </w:t>
      </w:r>
      <w:r w:rsidRPr="002E4D35">
        <w:rPr>
          <w:rFonts w:ascii="Times New Roman" w:eastAsia="宋体" w:hAnsi="Times New Roman" w:cs="Times New Roman"/>
          <w:kern w:val="0"/>
          <w:sz w:val="24"/>
        </w:rPr>
        <w:t>独立完成实验</w:t>
      </w:r>
      <w:r w:rsidRPr="002E4D35">
        <w:rPr>
          <w:rFonts w:ascii="Times New Roman" w:eastAsia="宋体" w:hAnsi="Times New Roman" w:cs="Times New Roman"/>
          <w:kern w:val="0"/>
          <w:sz w:val="24"/>
        </w:rPr>
        <w:t>5</w:t>
      </w:r>
      <w:r w:rsidRPr="002E4D35">
        <w:rPr>
          <w:rFonts w:ascii="Times New Roman" w:eastAsia="宋体" w:hAnsi="Times New Roman" w:cs="Times New Roman"/>
          <w:kern w:val="0"/>
          <w:sz w:val="24"/>
        </w:rPr>
        <w:t>个部</w:t>
      </w:r>
      <w:proofErr w:type="gramStart"/>
      <w:r w:rsidRPr="002E4D35">
        <w:rPr>
          <w:rFonts w:ascii="Times New Roman" w:eastAsia="宋体" w:hAnsi="Times New Roman" w:cs="Times New Roman"/>
          <w:kern w:val="0"/>
          <w:sz w:val="24"/>
        </w:rPr>
        <w:t>份环境</w:t>
      </w:r>
      <w:proofErr w:type="gramEnd"/>
      <w:r w:rsidRPr="002E4D35">
        <w:rPr>
          <w:rFonts w:ascii="Times New Roman" w:eastAsia="宋体" w:hAnsi="Times New Roman" w:cs="Times New Roman"/>
          <w:kern w:val="0"/>
          <w:sz w:val="24"/>
        </w:rPr>
        <w:t>配置、编译</w:t>
      </w:r>
      <w:r w:rsidRPr="002E4D35">
        <w:rPr>
          <w:rFonts w:ascii="Times New Roman" w:eastAsia="宋体" w:hAnsi="Times New Roman" w:cs="Times New Roman"/>
          <w:kern w:val="0"/>
          <w:sz w:val="24"/>
        </w:rPr>
        <w:t>Linux</w:t>
      </w:r>
      <w:r w:rsidRPr="002E4D35">
        <w:rPr>
          <w:rFonts w:ascii="Times New Roman" w:eastAsia="宋体" w:hAnsi="Times New Roman" w:cs="Times New Roman"/>
          <w:kern w:val="0"/>
          <w:sz w:val="24"/>
        </w:rPr>
        <w:t>内核、</w:t>
      </w:r>
      <w:proofErr w:type="spellStart"/>
      <w:r w:rsidRPr="002E4D35">
        <w:rPr>
          <w:rFonts w:ascii="Times New Roman" w:eastAsia="宋体" w:hAnsi="Times New Roman" w:cs="Times New Roman"/>
          <w:kern w:val="0"/>
          <w:sz w:val="24"/>
        </w:rPr>
        <w:t>Qemu</w:t>
      </w:r>
      <w:proofErr w:type="spellEnd"/>
      <w:r w:rsidRPr="002E4D35">
        <w:rPr>
          <w:rFonts w:ascii="Times New Roman" w:eastAsia="宋体" w:hAnsi="Times New Roman" w:cs="Times New Roman"/>
          <w:kern w:val="0"/>
          <w:sz w:val="24"/>
        </w:rPr>
        <w:t>启动内核并开启远程调试、制作</w:t>
      </w:r>
      <w:proofErr w:type="spellStart"/>
      <w:r w:rsidRPr="002E4D35">
        <w:rPr>
          <w:rFonts w:ascii="Times New Roman" w:eastAsia="宋体" w:hAnsi="Times New Roman" w:cs="Times New Roman"/>
          <w:kern w:val="0"/>
          <w:sz w:val="24"/>
        </w:rPr>
        <w:t>Initramfs</w:t>
      </w:r>
      <w:proofErr w:type="spellEnd"/>
      <w:r w:rsidRPr="002E4D35">
        <w:rPr>
          <w:rFonts w:ascii="Times New Roman" w:eastAsia="宋体" w:hAnsi="Times New Roman" w:cs="Times New Roman"/>
          <w:kern w:val="0"/>
          <w:sz w:val="24"/>
        </w:rPr>
        <w:t>和</w:t>
      </w:r>
      <w:r w:rsidRPr="002E4D35">
        <w:rPr>
          <w:rFonts w:ascii="Times New Roman" w:eastAsia="宋体" w:hAnsi="Times New Roman" w:cs="Times New Roman"/>
          <w:kern w:val="0"/>
          <w:sz w:val="24"/>
        </w:rPr>
        <w:t xml:space="preserve"> </w:t>
      </w:r>
      <w:r w:rsidRPr="002E4D35">
        <w:rPr>
          <w:rFonts w:ascii="Times New Roman" w:eastAsia="宋体" w:hAnsi="Times New Roman" w:cs="Times New Roman"/>
          <w:kern w:val="0"/>
          <w:sz w:val="24"/>
        </w:rPr>
        <w:t>编译并启动</w:t>
      </w:r>
      <w:proofErr w:type="spellStart"/>
      <w:r w:rsidRPr="002E4D35">
        <w:rPr>
          <w:rFonts w:ascii="Times New Roman" w:eastAsia="宋体" w:hAnsi="Times New Roman" w:cs="Times New Roman"/>
          <w:kern w:val="0"/>
          <w:sz w:val="24"/>
        </w:rPr>
        <w:t>Busybox</w:t>
      </w:r>
      <w:proofErr w:type="spellEnd"/>
      <w:r w:rsidRPr="002E4D35">
        <w:rPr>
          <w:rFonts w:ascii="Times New Roman" w:eastAsia="宋体" w:hAnsi="Times New Roman" w:cs="Times New Roman"/>
          <w:kern w:val="0"/>
          <w:sz w:val="24"/>
        </w:rPr>
        <w:t>。</w:t>
      </w:r>
    </w:p>
    <w:p w14:paraId="66CEF373" w14:textId="13F109BE" w:rsidR="002E4D35" w:rsidRDefault="002E4D35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2E4D35">
        <w:rPr>
          <w:rFonts w:ascii="Times New Roman" w:eastAsia="宋体" w:hAnsi="Times New Roman" w:cs="Times New Roman"/>
          <w:kern w:val="0"/>
          <w:sz w:val="24"/>
        </w:rPr>
        <w:t xml:space="preserve">2. </w:t>
      </w:r>
      <w:r w:rsidRPr="002E4D35">
        <w:rPr>
          <w:rFonts w:ascii="Times New Roman" w:eastAsia="宋体" w:hAnsi="Times New Roman" w:cs="Times New Roman"/>
          <w:kern w:val="0"/>
          <w:sz w:val="24"/>
        </w:rPr>
        <w:t>编写实验报告、结合实验过程来谈谈你完成实验的思路和结果，最后需要提供实验的</w:t>
      </w:r>
      <w:r w:rsidRPr="002E4D35">
        <w:rPr>
          <w:rFonts w:ascii="Times New Roman" w:eastAsia="宋体" w:hAnsi="Times New Roman" w:cs="Times New Roman"/>
          <w:kern w:val="0"/>
          <w:sz w:val="24"/>
        </w:rPr>
        <w:t>5</w:t>
      </w:r>
      <w:r w:rsidRPr="002E4D35">
        <w:rPr>
          <w:rFonts w:ascii="Times New Roman" w:eastAsia="宋体" w:hAnsi="Times New Roman" w:cs="Times New Roman"/>
          <w:kern w:val="0"/>
          <w:sz w:val="24"/>
        </w:rPr>
        <w:t>个部份的程序</w:t>
      </w:r>
      <w:r w:rsidRPr="002E4D35">
        <w:rPr>
          <w:rFonts w:ascii="Times New Roman" w:eastAsia="宋体" w:hAnsi="Times New Roman" w:cs="Times New Roman"/>
          <w:kern w:val="0"/>
          <w:sz w:val="24"/>
        </w:rPr>
        <w:t xml:space="preserve"> </w:t>
      </w:r>
      <w:r w:rsidRPr="002E4D35">
        <w:rPr>
          <w:rFonts w:ascii="Times New Roman" w:eastAsia="宋体" w:hAnsi="Times New Roman" w:cs="Times New Roman"/>
          <w:kern w:val="0"/>
          <w:sz w:val="24"/>
        </w:rPr>
        <w:t>运行截屏来证明你完成了实验。</w:t>
      </w:r>
    </w:p>
    <w:p w14:paraId="3D69D02C" w14:textId="213617D2" w:rsidR="002E4D35" w:rsidRDefault="002E4D35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2E4D35">
        <w:rPr>
          <w:rFonts w:ascii="Times New Roman" w:eastAsia="宋体" w:hAnsi="Times New Roman" w:cs="Times New Roman"/>
          <w:kern w:val="0"/>
          <w:sz w:val="24"/>
        </w:rPr>
        <w:t xml:space="preserve">3. </w:t>
      </w:r>
      <w:r w:rsidRPr="002E4D35">
        <w:rPr>
          <w:rFonts w:ascii="Times New Roman" w:eastAsia="宋体" w:hAnsi="Times New Roman" w:cs="Times New Roman"/>
          <w:kern w:val="0"/>
          <w:sz w:val="24"/>
        </w:rPr>
        <w:t>实验不限语言，</w:t>
      </w:r>
      <w:r w:rsidRPr="002E4D35">
        <w:rPr>
          <w:rFonts w:ascii="Times New Roman" w:eastAsia="宋体" w:hAnsi="Times New Roman" w:cs="Times New Roman"/>
          <w:kern w:val="0"/>
          <w:sz w:val="24"/>
        </w:rPr>
        <w:t xml:space="preserve"> C/C++/Rust</w:t>
      </w:r>
      <w:r w:rsidRPr="002E4D35">
        <w:rPr>
          <w:rFonts w:ascii="Times New Roman" w:eastAsia="宋体" w:hAnsi="Times New Roman" w:cs="Times New Roman"/>
          <w:kern w:val="0"/>
          <w:sz w:val="24"/>
        </w:rPr>
        <w:t>都可以。</w:t>
      </w:r>
    </w:p>
    <w:p w14:paraId="589BA4DC" w14:textId="66107A70" w:rsidR="002E4D35" w:rsidRDefault="002E4D35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2E4D35">
        <w:rPr>
          <w:rFonts w:ascii="Times New Roman" w:eastAsia="宋体" w:hAnsi="Times New Roman" w:cs="Times New Roman"/>
          <w:kern w:val="0"/>
          <w:sz w:val="24"/>
        </w:rPr>
        <w:t xml:space="preserve">4. </w:t>
      </w:r>
      <w:r w:rsidRPr="002E4D35">
        <w:rPr>
          <w:rFonts w:ascii="Times New Roman" w:eastAsia="宋体" w:hAnsi="Times New Roman" w:cs="Times New Roman"/>
          <w:kern w:val="0"/>
          <w:sz w:val="24"/>
        </w:rPr>
        <w:t>实验不限平台，</w:t>
      </w:r>
      <w:r w:rsidRPr="002E4D35">
        <w:rPr>
          <w:rFonts w:ascii="Times New Roman" w:eastAsia="宋体" w:hAnsi="Times New Roman" w:cs="Times New Roman"/>
          <w:kern w:val="0"/>
          <w:sz w:val="24"/>
        </w:rPr>
        <w:t xml:space="preserve"> Windows</w:t>
      </w:r>
      <w:r w:rsidRPr="002E4D35">
        <w:rPr>
          <w:rFonts w:ascii="Times New Roman" w:eastAsia="宋体" w:hAnsi="Times New Roman" w:cs="Times New Roman"/>
          <w:kern w:val="0"/>
          <w:sz w:val="24"/>
        </w:rPr>
        <w:t>、</w:t>
      </w:r>
      <w:r w:rsidRPr="002E4D35">
        <w:rPr>
          <w:rFonts w:ascii="Times New Roman" w:eastAsia="宋体" w:hAnsi="Times New Roman" w:cs="Times New Roman"/>
          <w:kern w:val="0"/>
          <w:sz w:val="24"/>
        </w:rPr>
        <w:t>Linux</w:t>
      </w:r>
      <w:r w:rsidRPr="002E4D35">
        <w:rPr>
          <w:rFonts w:ascii="Times New Roman" w:eastAsia="宋体" w:hAnsi="Times New Roman" w:cs="Times New Roman"/>
          <w:kern w:val="0"/>
          <w:sz w:val="24"/>
        </w:rPr>
        <w:t>和</w:t>
      </w:r>
      <w:r w:rsidRPr="002E4D35">
        <w:rPr>
          <w:rFonts w:ascii="Times New Roman" w:eastAsia="宋体" w:hAnsi="Times New Roman" w:cs="Times New Roman"/>
          <w:kern w:val="0"/>
          <w:sz w:val="24"/>
        </w:rPr>
        <w:t>MacOS</w:t>
      </w:r>
      <w:r w:rsidRPr="002E4D35">
        <w:rPr>
          <w:rFonts w:ascii="Times New Roman" w:eastAsia="宋体" w:hAnsi="Times New Roman" w:cs="Times New Roman"/>
          <w:kern w:val="0"/>
          <w:sz w:val="24"/>
        </w:rPr>
        <w:t>等都可以。</w:t>
      </w:r>
      <w:r w:rsidRPr="002E4D35">
        <w:rPr>
          <w:rFonts w:ascii="Times New Roman" w:eastAsia="宋体" w:hAnsi="Times New Roman" w:cs="Times New Roman"/>
          <w:kern w:val="0"/>
          <w:sz w:val="24"/>
        </w:rPr>
        <w:t xml:space="preserve"> </w:t>
      </w:r>
    </w:p>
    <w:p w14:paraId="7954E4FD" w14:textId="1F63F430" w:rsidR="00BE60D0" w:rsidRDefault="002E4D35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b/>
          <w:bCs/>
          <w:kern w:val="0"/>
          <w:sz w:val="24"/>
        </w:rPr>
      </w:pPr>
      <w:r w:rsidRPr="002E4D35">
        <w:rPr>
          <w:rFonts w:ascii="Times New Roman" w:eastAsia="宋体" w:hAnsi="Times New Roman" w:cs="Times New Roman"/>
          <w:kern w:val="0"/>
          <w:sz w:val="24"/>
        </w:rPr>
        <w:t xml:space="preserve">5. </w:t>
      </w:r>
      <w:r w:rsidRPr="002E4D35">
        <w:rPr>
          <w:rFonts w:ascii="Times New Roman" w:eastAsia="宋体" w:hAnsi="Times New Roman" w:cs="Times New Roman"/>
          <w:kern w:val="0"/>
          <w:sz w:val="24"/>
        </w:rPr>
        <w:t>实验不限</w:t>
      </w:r>
      <w:r w:rsidRPr="002E4D35">
        <w:rPr>
          <w:rFonts w:ascii="Times New Roman" w:eastAsia="宋体" w:hAnsi="Times New Roman" w:cs="Times New Roman"/>
          <w:kern w:val="0"/>
          <w:sz w:val="24"/>
        </w:rPr>
        <w:t>CPU</w:t>
      </w:r>
      <w:r w:rsidRPr="002E4D35">
        <w:rPr>
          <w:rFonts w:ascii="Times New Roman" w:eastAsia="宋体" w:hAnsi="Times New Roman" w:cs="Times New Roman"/>
          <w:kern w:val="0"/>
          <w:sz w:val="24"/>
        </w:rPr>
        <w:t>，</w:t>
      </w:r>
      <w:r w:rsidRPr="002E4D35">
        <w:rPr>
          <w:rFonts w:ascii="Times New Roman" w:eastAsia="宋体" w:hAnsi="Times New Roman" w:cs="Times New Roman"/>
          <w:kern w:val="0"/>
          <w:sz w:val="24"/>
        </w:rPr>
        <w:t xml:space="preserve"> ARM/Intel/</w:t>
      </w:r>
      <w:proofErr w:type="spellStart"/>
      <w:r w:rsidRPr="002E4D35">
        <w:rPr>
          <w:rFonts w:ascii="Times New Roman" w:eastAsia="宋体" w:hAnsi="Times New Roman" w:cs="Times New Roman"/>
          <w:kern w:val="0"/>
          <w:sz w:val="24"/>
        </w:rPr>
        <w:t>Risc</w:t>
      </w:r>
      <w:proofErr w:type="spellEnd"/>
      <w:r w:rsidRPr="002E4D35">
        <w:rPr>
          <w:rFonts w:ascii="Times New Roman" w:eastAsia="宋体" w:hAnsi="Times New Roman" w:cs="Times New Roman"/>
          <w:kern w:val="0"/>
          <w:sz w:val="24"/>
        </w:rPr>
        <w:t>-V</w:t>
      </w:r>
      <w:r w:rsidRPr="002E4D35">
        <w:rPr>
          <w:rFonts w:ascii="Times New Roman" w:eastAsia="宋体" w:hAnsi="Times New Roman" w:cs="Times New Roman"/>
          <w:kern w:val="0"/>
          <w:sz w:val="24"/>
        </w:rPr>
        <w:t>都可以。</w:t>
      </w:r>
      <w:r>
        <w:rPr>
          <w:rFonts w:ascii="Times New Roman" w:eastAsia="宋体" w:hAnsi="Times New Roman" w:cs="Times New Roman" w:hint="eastAsia"/>
          <w:b/>
          <w:bCs/>
          <w:kern w:val="0"/>
          <w:sz w:val="24"/>
        </w:rPr>
        <w:t>。</w:t>
      </w:r>
    </w:p>
    <w:p w14:paraId="48E1B62B" w14:textId="77777777" w:rsidR="00BE60D0" w:rsidRDefault="00000000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 xml:space="preserve">Section 2 </w:t>
      </w: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>预备知识与实验环境</w:t>
      </w:r>
    </w:p>
    <w:p w14:paraId="16167DFE" w14:textId="77777777" w:rsidR="00BE60D0" w:rsidRDefault="00000000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kern w:val="0"/>
          <w:sz w:val="24"/>
        </w:rPr>
        <w:t>该节</w:t>
      </w:r>
      <w:r>
        <w:rPr>
          <w:rFonts w:ascii="Times New Roman" w:eastAsia="宋体" w:hAnsi="Times New Roman" w:cs="Times New Roman" w:hint="eastAsia"/>
          <w:kern w:val="0"/>
          <w:sz w:val="24"/>
        </w:rPr>
        <w:t>总结</w:t>
      </w:r>
      <w:r>
        <w:rPr>
          <w:rFonts w:ascii="Times New Roman" w:eastAsia="宋体" w:hAnsi="Times New Roman" w:cs="Times New Roman"/>
          <w:kern w:val="0"/>
          <w:sz w:val="24"/>
        </w:rPr>
        <w:t>实验</w:t>
      </w:r>
      <w:r>
        <w:rPr>
          <w:rFonts w:ascii="Times New Roman" w:eastAsia="宋体" w:hAnsi="Times New Roman" w:cs="Times New Roman" w:hint="eastAsia"/>
          <w:kern w:val="0"/>
          <w:sz w:val="24"/>
        </w:rPr>
        <w:t>需要用到的基本知识，以及主机型号、代码编译工具、重要</w:t>
      </w:r>
      <w:proofErr w:type="gramStart"/>
      <w:r>
        <w:rPr>
          <w:rFonts w:ascii="Times New Roman" w:eastAsia="宋体" w:hAnsi="Times New Roman" w:cs="Times New Roman" w:hint="eastAsia"/>
          <w:kern w:val="0"/>
          <w:sz w:val="24"/>
        </w:rPr>
        <w:t>三方库的</w:t>
      </w:r>
      <w:proofErr w:type="gramEnd"/>
      <w:r>
        <w:rPr>
          <w:rFonts w:ascii="Times New Roman" w:eastAsia="宋体" w:hAnsi="Times New Roman" w:cs="Times New Roman" w:hint="eastAsia"/>
          <w:kern w:val="0"/>
          <w:sz w:val="24"/>
        </w:rPr>
        <w:t>版本号信息等。</w:t>
      </w:r>
    </w:p>
    <w:p w14:paraId="77EC421A" w14:textId="77777777" w:rsidR="00BE60D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预备知识：</w:t>
      </w:r>
      <w:r>
        <w:rPr>
          <w:rFonts w:ascii="Times New Roman" w:eastAsia="宋体" w:hAnsi="Times New Roman" w:cs="Times New Roman" w:hint="eastAsia"/>
          <w:kern w:val="0"/>
          <w:sz w:val="24"/>
        </w:rPr>
        <w:t>x86</w:t>
      </w:r>
      <w:r>
        <w:rPr>
          <w:rFonts w:ascii="Times New Roman" w:eastAsia="宋体" w:hAnsi="Times New Roman" w:cs="Times New Roman" w:hint="eastAsia"/>
          <w:kern w:val="0"/>
          <w:sz w:val="24"/>
        </w:rPr>
        <w:t>汇编语言程序设计、</w:t>
      </w:r>
      <w:r>
        <w:rPr>
          <w:rFonts w:ascii="Times New Roman" w:eastAsia="宋体" w:hAnsi="Times New Roman" w:cs="Times New Roman" w:hint="eastAsia"/>
          <w:kern w:val="0"/>
          <w:sz w:val="24"/>
        </w:rPr>
        <w:t>Linux</w:t>
      </w:r>
      <w:r>
        <w:rPr>
          <w:rFonts w:ascii="Times New Roman" w:eastAsia="宋体" w:hAnsi="Times New Roman" w:cs="Times New Roman" w:hint="eastAsia"/>
          <w:kern w:val="0"/>
          <w:sz w:val="24"/>
        </w:rPr>
        <w:t>系统命令行工具</w:t>
      </w:r>
    </w:p>
    <w:p w14:paraId="3DB0CE90" w14:textId="77777777" w:rsidR="00BE60D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实验环境：</w:t>
      </w:r>
    </w:p>
    <w:p w14:paraId="42F1528A" w14:textId="184E3391" w:rsidR="00BE60D0" w:rsidRDefault="00000000">
      <w:pPr>
        <w:pStyle w:val="a3"/>
        <w:numPr>
          <w:ilvl w:val="1"/>
          <w:numId w:val="1"/>
        </w:num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虚拟机版本</w:t>
      </w:r>
      <w:r>
        <w:rPr>
          <w:rFonts w:ascii="Times New Roman" w:eastAsia="宋体" w:hAnsi="Times New Roman" w:cs="Times New Roman" w:hint="eastAsia"/>
          <w:kern w:val="0"/>
          <w:sz w:val="24"/>
        </w:rPr>
        <w:t>/</w:t>
      </w:r>
      <w:r>
        <w:rPr>
          <w:rFonts w:ascii="Times New Roman" w:eastAsia="宋体" w:hAnsi="Times New Roman" w:cs="Times New Roman" w:hint="eastAsia"/>
          <w:kern w:val="0"/>
          <w:sz w:val="24"/>
        </w:rPr>
        <w:t>处理器型号：</w:t>
      </w:r>
      <w:r w:rsidR="002E4D35">
        <w:rPr>
          <w:rFonts w:ascii="Times New Roman" w:eastAsia="宋体" w:hAnsi="Times New Roman" w:cs="Times New Roman" w:hint="eastAsia"/>
          <w:kern w:val="0"/>
          <w:sz w:val="24"/>
        </w:rPr>
        <w:t>ubunt</w:t>
      </w:r>
      <w:r w:rsidR="002E4D35">
        <w:rPr>
          <w:rFonts w:ascii="Times New Roman" w:eastAsia="宋体" w:hAnsi="Times New Roman" w:cs="Times New Roman"/>
          <w:kern w:val="0"/>
          <w:sz w:val="24"/>
        </w:rPr>
        <w:t xml:space="preserve">u-18.0.4 , </w:t>
      </w:r>
      <w:r w:rsidR="002E4D35">
        <w:rPr>
          <w:rFonts w:ascii="Times New Roman" w:eastAsia="宋体" w:hAnsi="Times New Roman" w:cs="Times New Roman" w:hint="eastAsia"/>
          <w:kern w:val="0"/>
          <w:sz w:val="24"/>
        </w:rPr>
        <w:t>阿里云服务器通用</w:t>
      </w:r>
      <w:proofErr w:type="spellStart"/>
      <w:r w:rsidR="002E4D35">
        <w:rPr>
          <w:rFonts w:ascii="Times New Roman" w:eastAsia="宋体" w:hAnsi="Times New Roman" w:cs="Times New Roman" w:hint="eastAsia"/>
          <w:kern w:val="0"/>
          <w:sz w:val="24"/>
        </w:rPr>
        <w:t>c</w:t>
      </w:r>
      <w:r w:rsidR="002E4D35">
        <w:rPr>
          <w:rFonts w:ascii="Times New Roman" w:eastAsia="宋体" w:hAnsi="Times New Roman" w:cs="Times New Roman"/>
          <w:kern w:val="0"/>
          <w:sz w:val="24"/>
        </w:rPr>
        <w:t>pu</w:t>
      </w:r>
      <w:proofErr w:type="spellEnd"/>
    </w:p>
    <w:p w14:paraId="3EF84502" w14:textId="02AE781D" w:rsidR="00BE60D0" w:rsidRDefault="00000000">
      <w:pPr>
        <w:pStyle w:val="a3"/>
        <w:numPr>
          <w:ilvl w:val="1"/>
          <w:numId w:val="1"/>
        </w:num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代码编辑环境：</w:t>
      </w:r>
      <w:r w:rsidR="002E4D35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="002E4D35">
        <w:rPr>
          <w:rFonts w:ascii="Times New Roman" w:eastAsia="宋体" w:hAnsi="Times New Roman" w:cs="Times New Roman"/>
          <w:kern w:val="0"/>
          <w:sz w:val="24"/>
        </w:rPr>
        <w:t>vim</w:t>
      </w:r>
    </w:p>
    <w:p w14:paraId="557C4580" w14:textId="06690E06" w:rsidR="00BE60D0" w:rsidRDefault="00000000">
      <w:pPr>
        <w:pStyle w:val="a3"/>
        <w:numPr>
          <w:ilvl w:val="1"/>
          <w:numId w:val="1"/>
        </w:num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代码编译工具：</w:t>
      </w:r>
      <w:r w:rsidR="002E4D35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="002E4D35">
        <w:rPr>
          <w:rFonts w:ascii="Times New Roman" w:eastAsia="宋体" w:hAnsi="Times New Roman" w:cs="Times New Roman"/>
          <w:kern w:val="0"/>
          <w:sz w:val="24"/>
        </w:rPr>
        <w:t>gcc</w:t>
      </w:r>
      <w:proofErr w:type="spellEnd"/>
    </w:p>
    <w:p w14:paraId="1B832F4C" w14:textId="36AA717F" w:rsidR="00BE60D0" w:rsidRDefault="00000000">
      <w:pPr>
        <w:pStyle w:val="a3"/>
        <w:numPr>
          <w:ilvl w:val="1"/>
          <w:numId w:val="1"/>
        </w:num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重要三方库信息：</w:t>
      </w:r>
      <w:r w:rsidR="002E4D35">
        <w:rPr>
          <w:rFonts w:ascii="Times New Roman" w:eastAsia="宋体" w:hAnsi="Times New Roman" w:cs="Times New Roman" w:hint="eastAsia"/>
          <w:kern w:val="0"/>
          <w:sz w:val="24"/>
        </w:rPr>
        <w:t>无</w:t>
      </w:r>
    </w:p>
    <w:p w14:paraId="12BA2A63" w14:textId="77777777" w:rsidR="00BE60D0" w:rsidRDefault="00000000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 xml:space="preserve">Section 3 </w:t>
      </w:r>
      <w:r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t>实验任务</w:t>
      </w:r>
    </w:p>
    <w:p w14:paraId="0AF8DF26" w14:textId="77777777" w:rsidR="00BE60D0" w:rsidRDefault="00000000">
      <w:pPr>
        <w:pStyle w:val="a3"/>
        <w:spacing w:line="360" w:lineRule="auto"/>
        <w:ind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/>
          <w:kern w:val="0"/>
          <w:sz w:val="24"/>
        </w:rPr>
        <w:t>该节描述需要完成的几个实验任务，</w:t>
      </w:r>
      <w:r>
        <w:rPr>
          <w:rFonts w:ascii="Times New Roman" w:eastAsia="宋体" w:hAnsi="Times New Roman" w:cs="Times New Roman" w:hint="eastAsia"/>
          <w:kern w:val="0"/>
          <w:sz w:val="24"/>
        </w:rPr>
        <w:t>即</w:t>
      </w:r>
      <w:r>
        <w:rPr>
          <w:rFonts w:ascii="Times New Roman" w:eastAsia="宋体" w:hAnsi="Times New Roman" w:cs="Times New Roman"/>
          <w:kern w:val="0"/>
          <w:sz w:val="24"/>
        </w:rPr>
        <w:t>重述实验题目</w:t>
      </w:r>
      <w:r>
        <w:rPr>
          <w:rFonts w:ascii="Times New Roman" w:eastAsia="宋体" w:hAnsi="Times New Roman" w:cs="Times New Roman" w:hint="eastAsia"/>
          <w:kern w:val="0"/>
          <w:sz w:val="24"/>
        </w:rPr>
        <w:t>的总</w:t>
      </w:r>
      <w:r>
        <w:rPr>
          <w:rFonts w:ascii="Times New Roman" w:eastAsia="宋体" w:hAnsi="Times New Roman" w:cs="Times New Roman"/>
          <w:kern w:val="0"/>
          <w:sz w:val="24"/>
        </w:rPr>
        <w:t>要求，建议使用项目编号分点阐述。</w:t>
      </w:r>
      <w:r>
        <w:rPr>
          <w:rFonts w:ascii="Times New Roman" w:eastAsia="宋体" w:hAnsi="Times New Roman" w:cs="Times New Roman" w:hint="eastAsia"/>
          <w:kern w:val="0"/>
          <w:sz w:val="24"/>
        </w:rPr>
        <w:t>详细要求可在下一节【实验步骤与实验结果】中列出。</w:t>
      </w:r>
    </w:p>
    <w:p w14:paraId="08957DB7" w14:textId="37679777" w:rsidR="00BE60D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实验任务</w:t>
      </w:r>
      <w:r>
        <w:rPr>
          <w:rFonts w:ascii="Times New Roman" w:eastAsia="宋体" w:hAnsi="Times New Roman" w:cs="Times New Roman" w:hint="eastAsia"/>
          <w:kern w:val="0"/>
          <w:sz w:val="24"/>
        </w:rPr>
        <w:t>1</w:t>
      </w:r>
      <w:r>
        <w:rPr>
          <w:rFonts w:ascii="Times New Roman" w:eastAsia="宋体" w:hAnsi="Times New Roman" w:cs="Times New Roman" w:hint="eastAsia"/>
          <w:kern w:val="0"/>
          <w:sz w:val="24"/>
        </w:rPr>
        <w:t>：</w:t>
      </w:r>
      <w:r w:rsidR="002E4D35">
        <w:rPr>
          <w:rFonts w:ascii="Times New Roman" w:eastAsia="宋体" w:hAnsi="Times New Roman" w:cs="Times New Roman" w:hint="eastAsia"/>
          <w:kern w:val="0"/>
          <w:sz w:val="24"/>
        </w:rPr>
        <w:t>完成虚拟机搭建，配置操作系统实验需要的环境，包括</w:t>
      </w:r>
      <w:r w:rsidR="002E4D35">
        <w:rPr>
          <w:rFonts w:ascii="Times New Roman" w:eastAsia="宋体" w:hAnsi="Times New Roman" w:cs="Times New Roman" w:hint="eastAsia"/>
          <w:kern w:val="0"/>
          <w:sz w:val="24"/>
        </w:rPr>
        <w:t>c</w:t>
      </w:r>
      <w:r w:rsidR="002E4D35">
        <w:rPr>
          <w:rFonts w:ascii="Times New Roman" w:eastAsia="宋体" w:hAnsi="Times New Roman" w:cs="Times New Roman" w:hint="eastAsia"/>
          <w:kern w:val="0"/>
          <w:sz w:val="24"/>
        </w:rPr>
        <w:t>语言编译器，链接器，</w:t>
      </w:r>
      <w:proofErr w:type="spellStart"/>
      <w:r w:rsidR="002E4D35">
        <w:rPr>
          <w:rFonts w:ascii="Times New Roman" w:eastAsia="宋体" w:hAnsi="Times New Roman" w:cs="Times New Roman" w:hint="eastAsia"/>
          <w:kern w:val="0"/>
          <w:sz w:val="24"/>
        </w:rPr>
        <w:t>qem</w:t>
      </w:r>
      <w:r w:rsidR="002E4D35">
        <w:rPr>
          <w:rFonts w:ascii="Times New Roman" w:eastAsia="宋体" w:hAnsi="Times New Roman" w:cs="Times New Roman"/>
          <w:kern w:val="0"/>
          <w:sz w:val="24"/>
        </w:rPr>
        <w:t>u</w:t>
      </w:r>
      <w:proofErr w:type="spellEnd"/>
      <w:r w:rsidR="002E4D35">
        <w:rPr>
          <w:rFonts w:ascii="Times New Roman" w:eastAsia="宋体" w:hAnsi="Times New Roman" w:cs="Times New Roman" w:hint="eastAsia"/>
          <w:kern w:val="0"/>
          <w:sz w:val="24"/>
        </w:rPr>
        <w:t>，</w:t>
      </w:r>
      <w:proofErr w:type="spellStart"/>
      <w:r w:rsidR="002E4D35">
        <w:rPr>
          <w:rFonts w:ascii="Times New Roman" w:eastAsia="宋体" w:hAnsi="Times New Roman" w:cs="Times New Roman" w:hint="eastAsia"/>
          <w:kern w:val="0"/>
          <w:sz w:val="24"/>
        </w:rPr>
        <w:t>bus</w:t>
      </w:r>
      <w:r w:rsidR="002E4D35">
        <w:rPr>
          <w:rFonts w:ascii="Times New Roman" w:eastAsia="宋体" w:hAnsi="Times New Roman" w:cs="Times New Roman"/>
          <w:kern w:val="0"/>
          <w:sz w:val="24"/>
        </w:rPr>
        <w:t>ybox</w:t>
      </w:r>
      <w:proofErr w:type="spellEnd"/>
      <w:r w:rsidR="002E4D35">
        <w:rPr>
          <w:rFonts w:ascii="Times New Roman" w:eastAsia="宋体" w:hAnsi="Times New Roman" w:cs="Times New Roman"/>
          <w:kern w:val="0"/>
          <w:sz w:val="24"/>
        </w:rPr>
        <w:t>,</w:t>
      </w:r>
      <w:r w:rsidR="002E4D35">
        <w:rPr>
          <w:rFonts w:ascii="Times New Roman" w:eastAsia="宋体" w:hAnsi="Times New Roman" w:cs="Times New Roman" w:hint="eastAsia"/>
          <w:kern w:val="0"/>
          <w:sz w:val="24"/>
        </w:rPr>
        <w:t>下载操作系统内核等等。</w:t>
      </w:r>
    </w:p>
    <w:p w14:paraId="6A047ED7" w14:textId="6D73CEE8" w:rsidR="00BE60D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实验任务</w:t>
      </w: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 w:rsidR="002E4D35">
        <w:rPr>
          <w:rFonts w:ascii="Times New Roman" w:eastAsia="宋体" w:hAnsi="Times New Roman" w:cs="Times New Roman" w:hint="eastAsia"/>
          <w:kern w:val="0"/>
          <w:sz w:val="24"/>
        </w:rPr>
        <w:t>：</w:t>
      </w:r>
      <w:r w:rsidR="002E4D35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="002E4D35">
        <w:rPr>
          <w:rFonts w:ascii="Times New Roman" w:eastAsia="宋体" w:hAnsi="Times New Roman" w:cs="Times New Roman" w:hint="eastAsia"/>
          <w:kern w:val="0"/>
          <w:sz w:val="24"/>
        </w:rPr>
        <w:t>编译并启动</w:t>
      </w:r>
      <w:r w:rsidR="002E4D35">
        <w:rPr>
          <w:rFonts w:ascii="Times New Roman" w:eastAsia="宋体" w:hAnsi="Times New Roman" w:cs="Times New Roman" w:hint="eastAsia"/>
          <w:kern w:val="0"/>
          <w:sz w:val="24"/>
        </w:rPr>
        <w:t>Ker</w:t>
      </w:r>
      <w:r w:rsidR="002E4D35">
        <w:rPr>
          <w:rFonts w:ascii="Times New Roman" w:eastAsia="宋体" w:hAnsi="Times New Roman" w:cs="Times New Roman"/>
          <w:kern w:val="0"/>
          <w:sz w:val="24"/>
        </w:rPr>
        <w:t>nel</w:t>
      </w:r>
    </w:p>
    <w:p w14:paraId="4982E222" w14:textId="622C37EC" w:rsidR="00BE60D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实验任务</w:t>
      </w:r>
      <w:r>
        <w:rPr>
          <w:rFonts w:ascii="Times New Roman" w:eastAsia="宋体" w:hAnsi="Times New Roman" w:cs="Times New Roman" w:hint="eastAsia"/>
          <w:kern w:val="0"/>
          <w:sz w:val="24"/>
        </w:rPr>
        <w:t>3</w:t>
      </w:r>
      <w:r w:rsidR="002E4D35">
        <w:rPr>
          <w:rFonts w:ascii="Times New Roman" w:eastAsia="宋体" w:hAnsi="Times New Roman" w:cs="Times New Roman" w:hint="eastAsia"/>
          <w:kern w:val="0"/>
          <w:sz w:val="24"/>
        </w:rPr>
        <w:t>：编写</w:t>
      </w:r>
      <w:proofErr w:type="spellStart"/>
      <w:r w:rsidR="002E4D35">
        <w:rPr>
          <w:rFonts w:ascii="Times New Roman" w:eastAsia="宋体" w:hAnsi="Times New Roman" w:cs="Times New Roman" w:hint="eastAsia"/>
          <w:kern w:val="0"/>
          <w:sz w:val="24"/>
        </w:rPr>
        <w:t>ini</w:t>
      </w:r>
      <w:r w:rsidR="002E4D35">
        <w:rPr>
          <w:rFonts w:ascii="Times New Roman" w:eastAsia="宋体" w:hAnsi="Times New Roman" w:cs="Times New Roman"/>
          <w:kern w:val="0"/>
          <w:sz w:val="24"/>
        </w:rPr>
        <w:t>tramfs</w:t>
      </w:r>
      <w:proofErr w:type="spellEnd"/>
      <w:r w:rsidR="002E4D35">
        <w:rPr>
          <w:rFonts w:ascii="Times New Roman" w:eastAsia="宋体" w:hAnsi="Times New Roman" w:cs="Times New Roman"/>
          <w:kern w:val="0"/>
          <w:sz w:val="24"/>
        </w:rPr>
        <w:t>,</w:t>
      </w:r>
      <w:r w:rsidR="002E4D35">
        <w:rPr>
          <w:rFonts w:ascii="Times New Roman" w:eastAsia="宋体" w:hAnsi="Times New Roman" w:cs="Times New Roman" w:hint="eastAsia"/>
          <w:kern w:val="0"/>
          <w:sz w:val="24"/>
        </w:rPr>
        <w:t>加载到操作系统</w:t>
      </w:r>
    </w:p>
    <w:p w14:paraId="6947DEDC" w14:textId="2FE97A1D" w:rsidR="002E4D35" w:rsidRDefault="002E4D35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lastRenderedPageBreak/>
        <w:t>实验任务</w:t>
      </w:r>
      <w:r>
        <w:rPr>
          <w:rFonts w:ascii="Times New Roman" w:eastAsia="宋体" w:hAnsi="Times New Roman" w:cs="Times New Roman" w:hint="eastAsia"/>
          <w:kern w:val="0"/>
          <w:sz w:val="24"/>
        </w:rPr>
        <w:t>4</w:t>
      </w:r>
      <w:r>
        <w:rPr>
          <w:rFonts w:ascii="Times New Roman" w:eastAsia="宋体" w:hAnsi="Times New Roman" w:cs="Times New Roman" w:hint="eastAsia"/>
          <w:kern w:val="0"/>
          <w:sz w:val="24"/>
        </w:rPr>
        <w:t>：制作并编译启动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Busy</w:t>
      </w:r>
      <w:r>
        <w:rPr>
          <w:rFonts w:ascii="Times New Roman" w:eastAsia="宋体" w:hAnsi="Times New Roman" w:cs="Times New Roman"/>
          <w:kern w:val="0"/>
          <w:sz w:val="24"/>
        </w:rPr>
        <w:t>box</w:t>
      </w:r>
      <w:proofErr w:type="spellEnd"/>
    </w:p>
    <w:p w14:paraId="3D2A1F00" w14:textId="77777777" w:rsidR="00BE60D0" w:rsidRDefault="00000000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 xml:space="preserve">Section 4 </w:t>
      </w: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>实验步骤与实验结果</w:t>
      </w:r>
    </w:p>
    <w:p w14:paraId="13F40504" w14:textId="77777777" w:rsidR="00BE60D0" w:rsidRDefault="00000000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该节描述每个实验任务的具体的完成过程，包括思路分析、代码实现与执行、结果展示三个部分，实验任务之间的划分应当清晰明了，实验思路分析做到有逻辑、有条理。</w:t>
      </w:r>
    </w:p>
    <w:p w14:paraId="13711EE8" w14:textId="77777777" w:rsidR="00BE60D0" w:rsidRDefault="00000000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------------------------- 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实验任务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 xml:space="preserve">1 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-------------------------</w:t>
      </w:r>
    </w:p>
    <w:p w14:paraId="75BB6373" w14:textId="38E98A46" w:rsidR="00BE60D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任务要求：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配置虚拟机需要的环境，包括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c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语言编译环境，</w:t>
      </w:r>
      <w:proofErr w:type="spellStart"/>
      <w:r w:rsidR="002A4E10">
        <w:rPr>
          <w:rFonts w:ascii="Times New Roman" w:eastAsia="宋体" w:hAnsi="Times New Roman" w:cs="Times New Roman" w:hint="eastAsia"/>
          <w:kern w:val="0"/>
          <w:sz w:val="24"/>
        </w:rPr>
        <w:t>qem</w:t>
      </w:r>
      <w:r w:rsidR="002A4E10">
        <w:rPr>
          <w:rFonts w:ascii="Times New Roman" w:eastAsia="宋体" w:hAnsi="Times New Roman" w:cs="Times New Roman"/>
          <w:kern w:val="0"/>
          <w:sz w:val="24"/>
        </w:rPr>
        <w:t>u</w:t>
      </w:r>
      <w:proofErr w:type="spellEnd"/>
      <w:r w:rsidR="002A4E10">
        <w:rPr>
          <w:rFonts w:ascii="Times New Roman" w:eastAsia="宋体" w:hAnsi="Times New Roman" w:cs="Times New Roman" w:hint="eastAsia"/>
          <w:kern w:val="0"/>
          <w:sz w:val="24"/>
        </w:rPr>
        <w:t>虚拟机程序等等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30E32352" w14:textId="77777777" w:rsidR="00BE60D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思路分析：主要分析如何得到预期结果，有哪些要注意的地方等。</w:t>
      </w:r>
    </w:p>
    <w:p w14:paraId="14CED40A" w14:textId="77777777" w:rsidR="00BE60D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实验步骤：给出关键部分的代码实现</w:t>
      </w:r>
      <w:r>
        <w:rPr>
          <w:rFonts w:ascii="Times New Roman" w:eastAsia="宋体" w:hAnsi="Times New Roman" w:cs="Times New Roman" w:hint="eastAsia"/>
          <w:kern w:val="0"/>
          <w:sz w:val="24"/>
        </w:rPr>
        <w:t>/</w:t>
      </w:r>
      <w:r>
        <w:rPr>
          <w:rFonts w:ascii="Times New Roman" w:eastAsia="宋体" w:hAnsi="Times New Roman" w:cs="Times New Roman" w:hint="eastAsia"/>
          <w:kern w:val="0"/>
          <w:sz w:val="24"/>
        </w:rPr>
        <w:t>命令行的执行过程，辅以必要的文字描述（可从指导书上摘抄）。</w:t>
      </w:r>
    </w:p>
    <w:p w14:paraId="5DA92F8A" w14:textId="77777777" w:rsidR="00BE60D0" w:rsidRDefault="00000000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命令行与代码块可以通过特殊背景进行区分，或者添加文本边框，建议在</w:t>
      </w:r>
      <w:r>
        <w:rPr>
          <w:rFonts w:ascii="Times New Roman" w:eastAsia="宋体" w:hAnsi="Times New Roman" w:cs="Times New Roman" w:hint="eastAsia"/>
          <w:kern w:val="0"/>
          <w:sz w:val="24"/>
        </w:rPr>
        <w:t xml:space="preserve">IDE </w:t>
      </w:r>
      <w:r>
        <w:rPr>
          <w:rFonts w:ascii="Times New Roman" w:eastAsia="宋体" w:hAnsi="Times New Roman" w:cs="Times New Roman" w:hint="eastAsia"/>
          <w:kern w:val="0"/>
          <w:sz w:val="24"/>
        </w:rPr>
        <w:t>或者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gedit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中编辑好后再复制</w:t>
      </w:r>
      <w:r>
        <w:rPr>
          <w:rFonts w:ascii="Times New Roman" w:eastAsia="宋体" w:hAnsi="Times New Roman" w:cs="Times New Roman" w:hint="eastAsia"/>
          <w:kern w:val="0"/>
          <w:sz w:val="24"/>
        </w:rPr>
        <w:t>/</w:t>
      </w:r>
      <w:r>
        <w:rPr>
          <w:rFonts w:ascii="Times New Roman" w:eastAsia="宋体" w:hAnsi="Times New Roman" w:cs="Times New Roman" w:hint="eastAsia"/>
          <w:kern w:val="0"/>
          <w:sz w:val="24"/>
        </w:rPr>
        <w:t>粘贴，可以选出与实验任务直接相关的关键部分进行粘贴，不要整段复制，代码英文字体建议采用</w:t>
      </w:r>
      <w:r>
        <w:rPr>
          <w:rFonts w:ascii="Consolas" w:eastAsia="宋体" w:hAnsi="Consolas" w:cs="Consolas"/>
          <w:kern w:val="0"/>
          <w:sz w:val="24"/>
        </w:rPr>
        <w:t>Consolas</w:t>
      </w:r>
      <w:r>
        <w:rPr>
          <w:rFonts w:ascii="Consolas" w:eastAsia="宋体" w:hAnsi="Consolas" w:cs="Consolas" w:hint="eastAsia"/>
          <w:kern w:val="0"/>
          <w:sz w:val="24"/>
        </w:rPr>
        <w:t>五</w:t>
      </w:r>
      <w:r>
        <w:rPr>
          <w:rFonts w:ascii="Times New Roman" w:eastAsia="宋体" w:hAnsi="Times New Roman" w:cs="Times New Roman" w:hint="eastAsia"/>
          <w:kern w:val="0"/>
          <w:sz w:val="24"/>
        </w:rPr>
        <w:t>号字。</w:t>
      </w:r>
    </w:p>
    <w:p w14:paraId="1A410122" w14:textId="03B546BC" w:rsidR="002E4D35" w:rsidRPr="002A4E10" w:rsidRDefault="002E4D35">
      <w:pPr>
        <w:pStyle w:val="HTML"/>
        <w:widowControl/>
        <w:shd w:val="clear" w:color="auto" w:fill="F6F8FA"/>
        <w:spacing w:line="22" w:lineRule="atLeast"/>
        <w:ind w:firstLine="420"/>
        <w:rPr>
          <w:rFonts w:ascii="Consolas" w:hAnsi="Consolas" w:hint="default"/>
          <w:sz w:val="30"/>
          <w:szCs w:val="30"/>
        </w:rPr>
      </w:pPr>
      <w:proofErr w:type="spellStart"/>
      <w:r w:rsidRPr="002E4D35">
        <w:rPr>
          <w:rFonts w:ascii="Consolas" w:hAnsi="Consolas" w:hint="default"/>
          <w:sz w:val="21"/>
          <w:szCs w:val="21"/>
        </w:rPr>
        <w:t>sudo</w:t>
      </w:r>
      <w:proofErr w:type="spellEnd"/>
      <w:r w:rsidRPr="002E4D35">
        <w:rPr>
          <w:rFonts w:ascii="Consolas" w:hAnsi="Consolas" w:hint="default"/>
          <w:sz w:val="21"/>
          <w:szCs w:val="21"/>
        </w:rPr>
        <w:t xml:space="preserve"> apt install </w:t>
      </w:r>
      <w:proofErr w:type="spellStart"/>
      <w:r w:rsidRPr="002E4D35">
        <w:rPr>
          <w:rFonts w:ascii="Consolas" w:hAnsi="Consolas" w:hint="default"/>
          <w:sz w:val="21"/>
          <w:szCs w:val="21"/>
        </w:rPr>
        <w:t>nasm</w:t>
      </w:r>
      <w:proofErr w:type="spellEnd"/>
      <w:r w:rsidRPr="002E4D35">
        <w:rPr>
          <w:rFonts w:ascii="Consolas" w:hAnsi="Consolas" w:hint="default"/>
          <w:sz w:val="21"/>
          <w:szCs w:val="21"/>
        </w:rPr>
        <w:t xml:space="preserve"> </w:t>
      </w:r>
      <w:r w:rsidR="002A4E10">
        <w:rPr>
          <w:rFonts w:ascii="Consolas" w:hAnsi="Consolas" w:hint="default"/>
          <w:sz w:val="21"/>
          <w:szCs w:val="21"/>
        </w:rPr>
        <w:t xml:space="preserve"> </w:t>
      </w:r>
      <w:r w:rsidR="002A4E10">
        <w:rPr>
          <w:rFonts w:ascii="Consolas" w:hAnsi="Consolas"/>
          <w:sz w:val="21"/>
          <w:szCs w:val="21"/>
        </w:rPr>
        <w:t>#</w:t>
      </w:r>
      <w:r w:rsidR="002A4E10" w:rsidRPr="002A4E10">
        <w:t xml:space="preserve"> </w:t>
      </w:r>
      <w:proofErr w:type="spellStart"/>
      <w:r w:rsidR="002A4E10" w:rsidRPr="002A4E10">
        <w:rPr>
          <w:rFonts w:ascii="Consolas" w:hAnsi="Consolas"/>
          <w:sz w:val="21"/>
          <w:szCs w:val="21"/>
        </w:rPr>
        <w:t>nasm</w:t>
      </w:r>
      <w:proofErr w:type="spellEnd"/>
      <w:r w:rsidR="002A4E10" w:rsidRPr="002A4E10">
        <w:rPr>
          <w:rFonts w:ascii="Consolas" w:hAnsi="Consolas"/>
          <w:sz w:val="21"/>
          <w:szCs w:val="21"/>
        </w:rPr>
        <w:t xml:space="preserve">: </w:t>
      </w:r>
      <w:r w:rsidR="002A4E10" w:rsidRPr="002A4E10">
        <w:rPr>
          <w:rFonts w:ascii="Consolas" w:hAnsi="Consolas"/>
          <w:sz w:val="21"/>
          <w:szCs w:val="21"/>
        </w:rPr>
        <w:t>是一个汇编语言编译器用于编译汇编语言程序</w:t>
      </w:r>
    </w:p>
    <w:p w14:paraId="29E19737" w14:textId="074D5C6F" w:rsidR="002A4E10" w:rsidRDefault="002E4D35">
      <w:pPr>
        <w:pStyle w:val="HTML"/>
        <w:widowControl/>
        <w:shd w:val="clear" w:color="auto" w:fill="F6F8FA"/>
        <w:spacing w:line="22" w:lineRule="atLeast"/>
        <w:ind w:firstLine="420"/>
        <w:rPr>
          <w:rFonts w:ascii="Consolas" w:hAnsi="Consolas" w:hint="default"/>
          <w:sz w:val="21"/>
          <w:szCs w:val="21"/>
        </w:rPr>
      </w:pPr>
      <w:proofErr w:type="spellStart"/>
      <w:r w:rsidRPr="002E4D35">
        <w:rPr>
          <w:rFonts w:ascii="Consolas" w:hAnsi="Consolas" w:hint="default"/>
          <w:sz w:val="21"/>
          <w:szCs w:val="21"/>
        </w:rPr>
        <w:t>sudo</w:t>
      </w:r>
      <w:proofErr w:type="spellEnd"/>
      <w:r w:rsidRPr="002E4D35">
        <w:rPr>
          <w:rFonts w:ascii="Consolas" w:hAnsi="Consolas" w:hint="default"/>
          <w:sz w:val="21"/>
          <w:szCs w:val="21"/>
        </w:rPr>
        <w:t xml:space="preserve"> apt install </w:t>
      </w:r>
      <w:proofErr w:type="spellStart"/>
      <w:r w:rsidRPr="002E4D35">
        <w:rPr>
          <w:rFonts w:ascii="Consolas" w:hAnsi="Consolas" w:hint="default"/>
          <w:sz w:val="21"/>
          <w:szCs w:val="21"/>
        </w:rPr>
        <w:t>qemu</w:t>
      </w:r>
      <w:proofErr w:type="spellEnd"/>
      <w:r w:rsidRPr="002E4D35">
        <w:rPr>
          <w:rFonts w:ascii="Consolas" w:hAnsi="Consolas" w:hint="default"/>
          <w:sz w:val="21"/>
          <w:szCs w:val="21"/>
        </w:rPr>
        <w:t xml:space="preserve"> </w:t>
      </w:r>
      <w:r w:rsidR="002A4E10">
        <w:rPr>
          <w:rFonts w:ascii="Consolas" w:hAnsi="Consolas" w:hint="default"/>
          <w:sz w:val="21"/>
          <w:szCs w:val="21"/>
        </w:rPr>
        <w:t xml:space="preserve"> </w:t>
      </w:r>
      <w:r w:rsidR="002A4E10">
        <w:rPr>
          <w:rFonts w:ascii="Consolas" w:hAnsi="Consolas"/>
          <w:sz w:val="21"/>
          <w:szCs w:val="21"/>
        </w:rPr>
        <w:t>#</w:t>
      </w:r>
      <w:r w:rsidR="002A4E10" w:rsidRPr="002A4E10">
        <w:t xml:space="preserve"> </w:t>
      </w:r>
      <w:proofErr w:type="spellStart"/>
      <w:r w:rsidR="002A4E10" w:rsidRPr="002A4E10">
        <w:rPr>
          <w:rFonts w:ascii="Consolas" w:hAnsi="Consolas"/>
          <w:sz w:val="21"/>
          <w:szCs w:val="21"/>
        </w:rPr>
        <w:t>qemu</w:t>
      </w:r>
      <w:proofErr w:type="spellEnd"/>
      <w:r w:rsidR="002A4E10" w:rsidRPr="002A4E10">
        <w:rPr>
          <w:rFonts w:ascii="Consolas" w:hAnsi="Consolas"/>
          <w:sz w:val="21"/>
          <w:szCs w:val="21"/>
        </w:rPr>
        <w:t xml:space="preserve">: </w:t>
      </w:r>
      <w:r w:rsidR="002A4E10" w:rsidRPr="002A4E10">
        <w:rPr>
          <w:rFonts w:ascii="Consolas" w:hAnsi="Consolas"/>
          <w:sz w:val="21"/>
          <w:szCs w:val="21"/>
        </w:rPr>
        <w:t>是一个虚拟化和仿真软件，可以模拟多种硬件平台，并在其上运行不同的操作系统。</w:t>
      </w:r>
    </w:p>
    <w:p w14:paraId="2ABD7541" w14:textId="3A03E8C6" w:rsidR="002A4E10" w:rsidRDefault="002E4D35">
      <w:pPr>
        <w:pStyle w:val="HTML"/>
        <w:widowControl/>
        <w:shd w:val="clear" w:color="auto" w:fill="F6F8FA"/>
        <w:spacing w:line="22" w:lineRule="atLeast"/>
        <w:ind w:firstLine="420"/>
        <w:rPr>
          <w:rFonts w:ascii="Consolas" w:hAnsi="Consolas" w:hint="default"/>
          <w:sz w:val="21"/>
          <w:szCs w:val="21"/>
        </w:rPr>
      </w:pPr>
      <w:proofErr w:type="spellStart"/>
      <w:r w:rsidRPr="002E4D35">
        <w:rPr>
          <w:rFonts w:ascii="Consolas" w:hAnsi="Consolas" w:hint="default"/>
          <w:sz w:val="21"/>
          <w:szCs w:val="21"/>
        </w:rPr>
        <w:t>sudo</w:t>
      </w:r>
      <w:proofErr w:type="spellEnd"/>
      <w:r w:rsidRPr="002E4D35">
        <w:rPr>
          <w:rFonts w:ascii="Consolas" w:hAnsi="Consolas" w:hint="default"/>
          <w:sz w:val="21"/>
          <w:szCs w:val="21"/>
        </w:rPr>
        <w:t xml:space="preserve"> apt install </w:t>
      </w:r>
      <w:proofErr w:type="spellStart"/>
      <w:r w:rsidRPr="002E4D35">
        <w:rPr>
          <w:rFonts w:ascii="Consolas" w:hAnsi="Consolas" w:hint="default"/>
          <w:sz w:val="21"/>
          <w:szCs w:val="21"/>
        </w:rPr>
        <w:t>cmake</w:t>
      </w:r>
      <w:proofErr w:type="spellEnd"/>
      <w:r w:rsidRPr="002E4D35">
        <w:rPr>
          <w:rFonts w:ascii="Consolas" w:hAnsi="Consolas" w:hint="default"/>
          <w:sz w:val="21"/>
          <w:szCs w:val="21"/>
        </w:rPr>
        <w:t xml:space="preserve"> </w:t>
      </w:r>
      <w:r w:rsidR="002A4E10">
        <w:rPr>
          <w:rFonts w:ascii="Consolas" w:hAnsi="Consolas"/>
          <w:sz w:val="21"/>
          <w:szCs w:val="21"/>
        </w:rPr>
        <w:t>#</w:t>
      </w:r>
      <w:r w:rsidR="002A4E10" w:rsidRPr="002A4E10">
        <w:rPr>
          <w:rFonts w:ascii="Consolas" w:hAnsi="Consolas"/>
          <w:sz w:val="21"/>
          <w:szCs w:val="21"/>
        </w:rPr>
        <w:t>是一个跨平台的项目构建工具，它使用简单的配置文件来控制项目的构建过程。</w:t>
      </w:r>
    </w:p>
    <w:p w14:paraId="063AE7AE" w14:textId="52AC4C51" w:rsidR="002A4E10" w:rsidRDefault="002E4D35">
      <w:pPr>
        <w:pStyle w:val="HTML"/>
        <w:widowControl/>
        <w:shd w:val="clear" w:color="auto" w:fill="F6F8FA"/>
        <w:spacing w:line="22" w:lineRule="atLeast"/>
        <w:ind w:firstLine="420"/>
        <w:rPr>
          <w:rFonts w:ascii="Consolas" w:hAnsi="Consolas" w:hint="default"/>
          <w:sz w:val="21"/>
          <w:szCs w:val="21"/>
        </w:rPr>
      </w:pPr>
      <w:proofErr w:type="spellStart"/>
      <w:r w:rsidRPr="002E4D35">
        <w:rPr>
          <w:rFonts w:ascii="Consolas" w:hAnsi="Consolas" w:hint="default"/>
          <w:sz w:val="21"/>
          <w:szCs w:val="21"/>
        </w:rPr>
        <w:t>sudo</w:t>
      </w:r>
      <w:proofErr w:type="spellEnd"/>
      <w:r w:rsidRPr="002E4D35">
        <w:rPr>
          <w:rFonts w:ascii="Consolas" w:hAnsi="Consolas" w:hint="default"/>
          <w:sz w:val="21"/>
          <w:szCs w:val="21"/>
        </w:rPr>
        <w:t xml:space="preserve"> apt install libncurses5-dev </w:t>
      </w:r>
      <w:r w:rsidR="002A4E10">
        <w:rPr>
          <w:rFonts w:ascii="Consolas" w:hAnsi="Consolas"/>
          <w:sz w:val="21"/>
          <w:szCs w:val="21"/>
        </w:rPr>
        <w:t>#</w:t>
      </w:r>
      <w:r w:rsidR="002A4E10" w:rsidRPr="002A4E10">
        <w:rPr>
          <w:rFonts w:ascii="Consolas" w:hAnsi="Consolas"/>
          <w:sz w:val="21"/>
          <w:szCs w:val="21"/>
        </w:rPr>
        <w:t>是用于开发基于文本的用户界面（</w:t>
      </w:r>
      <w:r w:rsidR="002A4E10" w:rsidRPr="002A4E10">
        <w:rPr>
          <w:rFonts w:ascii="Consolas" w:hAnsi="Consolas"/>
          <w:sz w:val="21"/>
          <w:szCs w:val="21"/>
        </w:rPr>
        <w:t>TUI</w:t>
      </w:r>
      <w:r w:rsidR="002A4E10" w:rsidRPr="002A4E10">
        <w:rPr>
          <w:rFonts w:ascii="Consolas" w:hAnsi="Consolas"/>
          <w:sz w:val="21"/>
          <w:szCs w:val="21"/>
        </w:rPr>
        <w:t>）程序的库文件。</w:t>
      </w:r>
    </w:p>
    <w:p w14:paraId="70D65C5A" w14:textId="59AB1155" w:rsidR="002A4E10" w:rsidRDefault="002E4D35">
      <w:pPr>
        <w:pStyle w:val="HTML"/>
        <w:widowControl/>
        <w:shd w:val="clear" w:color="auto" w:fill="F6F8FA"/>
        <w:spacing w:line="22" w:lineRule="atLeast"/>
        <w:ind w:firstLine="420"/>
        <w:rPr>
          <w:rFonts w:ascii="Consolas" w:hAnsi="Consolas" w:hint="default"/>
          <w:sz w:val="21"/>
          <w:szCs w:val="21"/>
        </w:rPr>
      </w:pPr>
      <w:proofErr w:type="spellStart"/>
      <w:r w:rsidRPr="002E4D35">
        <w:rPr>
          <w:rFonts w:ascii="Consolas" w:hAnsi="Consolas" w:hint="default"/>
          <w:sz w:val="21"/>
          <w:szCs w:val="21"/>
        </w:rPr>
        <w:t>sudo</w:t>
      </w:r>
      <w:proofErr w:type="spellEnd"/>
      <w:r w:rsidRPr="002E4D35">
        <w:rPr>
          <w:rFonts w:ascii="Consolas" w:hAnsi="Consolas" w:hint="default"/>
          <w:sz w:val="21"/>
          <w:szCs w:val="21"/>
        </w:rPr>
        <w:t xml:space="preserve"> apt install bison </w:t>
      </w:r>
      <w:r w:rsidR="002A4E10">
        <w:rPr>
          <w:rFonts w:ascii="Consolas" w:hAnsi="Consolas"/>
          <w:sz w:val="21"/>
          <w:szCs w:val="21"/>
        </w:rPr>
        <w:t>#</w:t>
      </w:r>
      <w:r w:rsidR="002A4E10" w:rsidRPr="002A4E10">
        <w:rPr>
          <w:rFonts w:ascii="Consolas" w:hAnsi="Consolas"/>
          <w:sz w:val="21"/>
          <w:szCs w:val="21"/>
        </w:rPr>
        <w:t>是一个用于生成</w:t>
      </w:r>
      <w:proofErr w:type="gramStart"/>
      <w:r w:rsidR="002A4E10" w:rsidRPr="002A4E10">
        <w:rPr>
          <w:rFonts w:ascii="Consolas" w:hAnsi="Consolas"/>
          <w:sz w:val="21"/>
          <w:szCs w:val="21"/>
        </w:rPr>
        <w:t>解析器</w:t>
      </w:r>
      <w:proofErr w:type="gramEnd"/>
      <w:r w:rsidR="002A4E10" w:rsidRPr="002A4E10">
        <w:rPr>
          <w:rFonts w:ascii="Consolas" w:hAnsi="Consolas"/>
          <w:sz w:val="21"/>
          <w:szCs w:val="21"/>
        </w:rPr>
        <w:t>和编译器的工具。</w:t>
      </w:r>
    </w:p>
    <w:p w14:paraId="5EB0257A" w14:textId="57F067F4" w:rsidR="002A4E10" w:rsidRDefault="002E4D35">
      <w:pPr>
        <w:pStyle w:val="HTML"/>
        <w:widowControl/>
        <w:shd w:val="clear" w:color="auto" w:fill="F6F8FA"/>
        <w:spacing w:line="22" w:lineRule="atLeast"/>
        <w:ind w:firstLine="420"/>
        <w:rPr>
          <w:rFonts w:ascii="Consolas" w:hAnsi="Consolas" w:hint="default"/>
          <w:sz w:val="21"/>
          <w:szCs w:val="21"/>
        </w:rPr>
      </w:pPr>
      <w:proofErr w:type="spellStart"/>
      <w:r w:rsidRPr="002E4D35">
        <w:rPr>
          <w:rFonts w:ascii="Consolas" w:hAnsi="Consolas" w:hint="default"/>
          <w:sz w:val="21"/>
          <w:szCs w:val="21"/>
        </w:rPr>
        <w:t>sudo</w:t>
      </w:r>
      <w:proofErr w:type="spellEnd"/>
      <w:r w:rsidRPr="002E4D35">
        <w:rPr>
          <w:rFonts w:ascii="Consolas" w:hAnsi="Consolas" w:hint="default"/>
          <w:sz w:val="21"/>
          <w:szCs w:val="21"/>
        </w:rPr>
        <w:t xml:space="preserve"> apt install flex </w:t>
      </w:r>
      <w:r w:rsidR="002A4E10">
        <w:rPr>
          <w:rFonts w:ascii="Consolas" w:hAnsi="Consolas" w:hint="default"/>
          <w:sz w:val="21"/>
          <w:szCs w:val="21"/>
        </w:rPr>
        <w:t xml:space="preserve"> </w:t>
      </w:r>
      <w:r w:rsidR="002A4E10">
        <w:rPr>
          <w:rFonts w:ascii="Consolas" w:hAnsi="Consolas"/>
          <w:sz w:val="21"/>
          <w:szCs w:val="21"/>
        </w:rPr>
        <w:t>#</w:t>
      </w:r>
      <w:r w:rsidR="002A4E10" w:rsidRPr="002A4E10">
        <w:rPr>
          <w:rFonts w:ascii="Consolas" w:hAnsi="Consolas"/>
          <w:sz w:val="21"/>
          <w:szCs w:val="21"/>
        </w:rPr>
        <w:t>是一个用于生成词法分析器的工具</w:t>
      </w:r>
    </w:p>
    <w:p w14:paraId="12A2025B" w14:textId="0841E27C" w:rsidR="002A4E10" w:rsidRDefault="002E4D35">
      <w:pPr>
        <w:pStyle w:val="HTML"/>
        <w:widowControl/>
        <w:shd w:val="clear" w:color="auto" w:fill="F6F8FA"/>
        <w:spacing w:line="22" w:lineRule="atLeast"/>
        <w:ind w:firstLine="420"/>
        <w:rPr>
          <w:rFonts w:ascii="Consolas" w:hAnsi="Consolas" w:hint="default"/>
          <w:sz w:val="21"/>
          <w:szCs w:val="21"/>
        </w:rPr>
      </w:pPr>
      <w:proofErr w:type="spellStart"/>
      <w:r w:rsidRPr="002E4D35">
        <w:rPr>
          <w:rFonts w:ascii="Consolas" w:hAnsi="Consolas" w:hint="default"/>
          <w:sz w:val="21"/>
          <w:szCs w:val="21"/>
        </w:rPr>
        <w:t>sudo</w:t>
      </w:r>
      <w:proofErr w:type="spellEnd"/>
      <w:r w:rsidRPr="002E4D35">
        <w:rPr>
          <w:rFonts w:ascii="Consolas" w:hAnsi="Consolas" w:hint="default"/>
          <w:sz w:val="21"/>
          <w:szCs w:val="21"/>
        </w:rPr>
        <w:t xml:space="preserve"> apt install </w:t>
      </w:r>
      <w:proofErr w:type="spellStart"/>
      <w:r w:rsidRPr="002E4D35">
        <w:rPr>
          <w:rFonts w:ascii="Consolas" w:hAnsi="Consolas" w:hint="default"/>
          <w:sz w:val="21"/>
          <w:szCs w:val="21"/>
        </w:rPr>
        <w:t>libssl</w:t>
      </w:r>
      <w:proofErr w:type="spellEnd"/>
      <w:r w:rsidRPr="002E4D35">
        <w:rPr>
          <w:rFonts w:ascii="Consolas" w:hAnsi="Consolas" w:hint="default"/>
          <w:sz w:val="21"/>
          <w:szCs w:val="21"/>
        </w:rPr>
        <w:t xml:space="preserve">-dev </w:t>
      </w:r>
      <w:r w:rsidR="002A4E10">
        <w:rPr>
          <w:rFonts w:ascii="Consolas" w:hAnsi="Consolas"/>
          <w:sz w:val="21"/>
          <w:szCs w:val="21"/>
        </w:rPr>
        <w:t>#</w:t>
      </w:r>
      <w:r w:rsidR="002A4E10" w:rsidRPr="002A4E10">
        <w:rPr>
          <w:rFonts w:ascii="Consolas" w:hAnsi="Consolas"/>
          <w:sz w:val="21"/>
          <w:szCs w:val="21"/>
        </w:rPr>
        <w:t>是用于开发使用</w:t>
      </w:r>
      <w:r w:rsidR="002A4E10" w:rsidRPr="002A4E10">
        <w:rPr>
          <w:rFonts w:ascii="Consolas" w:hAnsi="Consolas"/>
          <w:sz w:val="21"/>
          <w:szCs w:val="21"/>
        </w:rPr>
        <w:t>OpenSSL</w:t>
      </w:r>
      <w:r w:rsidR="002A4E10" w:rsidRPr="002A4E10">
        <w:rPr>
          <w:rFonts w:ascii="Consolas" w:hAnsi="Consolas"/>
          <w:sz w:val="21"/>
          <w:szCs w:val="21"/>
        </w:rPr>
        <w:t>加密库的应用程序的库文件。</w:t>
      </w:r>
    </w:p>
    <w:p w14:paraId="16FC9264" w14:textId="6B49D270" w:rsidR="002E4D35" w:rsidRPr="002E4D35" w:rsidRDefault="002E4D35">
      <w:pPr>
        <w:pStyle w:val="HTML"/>
        <w:widowControl/>
        <w:shd w:val="clear" w:color="auto" w:fill="F6F8FA"/>
        <w:spacing w:line="22" w:lineRule="atLeast"/>
        <w:ind w:firstLine="420"/>
        <w:rPr>
          <w:rFonts w:ascii="Consolas" w:eastAsia="Consolas" w:hAnsi="Consolas" w:cs="Consolas" w:hint="default"/>
          <w:color w:val="333333"/>
          <w:sz w:val="21"/>
          <w:szCs w:val="21"/>
          <w:shd w:val="clear" w:color="auto" w:fill="F6F8FA"/>
        </w:rPr>
      </w:pPr>
      <w:proofErr w:type="spellStart"/>
      <w:r w:rsidRPr="002E4D35">
        <w:rPr>
          <w:rFonts w:ascii="Consolas" w:hAnsi="Consolas" w:hint="default"/>
          <w:sz w:val="21"/>
          <w:szCs w:val="21"/>
        </w:rPr>
        <w:t>sudo</w:t>
      </w:r>
      <w:proofErr w:type="spellEnd"/>
      <w:r w:rsidRPr="002E4D35">
        <w:rPr>
          <w:rFonts w:ascii="Consolas" w:hAnsi="Consolas" w:hint="default"/>
          <w:sz w:val="21"/>
          <w:szCs w:val="21"/>
        </w:rPr>
        <w:t xml:space="preserve"> apt install libc6-dev-i386</w:t>
      </w:r>
      <w:r w:rsidR="002A4E10">
        <w:rPr>
          <w:rFonts w:ascii="Consolas" w:hAnsi="Consolas" w:hint="default"/>
          <w:sz w:val="21"/>
          <w:szCs w:val="21"/>
        </w:rPr>
        <w:t xml:space="preserve"> </w:t>
      </w:r>
      <w:r w:rsidR="002A4E10">
        <w:rPr>
          <w:rFonts w:ascii="Consolas" w:hAnsi="Consolas"/>
          <w:sz w:val="21"/>
          <w:szCs w:val="21"/>
        </w:rPr>
        <w:t>#</w:t>
      </w:r>
      <w:r w:rsidR="002A4E10" w:rsidRPr="002A4E10">
        <w:rPr>
          <w:rFonts w:ascii="Consolas" w:hAnsi="Consolas"/>
          <w:sz w:val="21"/>
          <w:szCs w:val="21"/>
        </w:rPr>
        <w:t>是一个用于开发</w:t>
      </w:r>
      <w:r w:rsidR="002A4E10" w:rsidRPr="002A4E10">
        <w:rPr>
          <w:rFonts w:ascii="Consolas" w:hAnsi="Consolas"/>
          <w:sz w:val="21"/>
          <w:szCs w:val="21"/>
        </w:rPr>
        <w:t>32</w:t>
      </w:r>
      <w:r w:rsidR="002A4E10" w:rsidRPr="002A4E10">
        <w:rPr>
          <w:rFonts w:ascii="Consolas" w:hAnsi="Consolas"/>
          <w:sz w:val="21"/>
          <w:szCs w:val="21"/>
        </w:rPr>
        <w:t>位应用程序的库文件。</w:t>
      </w:r>
    </w:p>
    <w:p w14:paraId="4C818AAB" w14:textId="77777777" w:rsidR="00BE60D0" w:rsidRDefault="00000000">
      <w:pPr>
        <w:pStyle w:val="a3"/>
        <w:spacing w:line="360" w:lineRule="auto"/>
        <w:ind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下面是一个汇编程序实现过程调用的案例：</w:t>
      </w:r>
    </w:p>
    <w:p w14:paraId="20B1985E" w14:textId="77777777" w:rsidR="00BE60D0" w:rsidRDefault="00000000">
      <w:pPr>
        <w:widowControl/>
        <w:shd w:val="clear" w:color="auto" w:fill="141824"/>
        <w:spacing w:line="285" w:lineRule="atLeast"/>
        <w:ind w:firstLine="420"/>
        <w:jc w:val="left"/>
        <w:rPr>
          <w:rFonts w:ascii="Consolas" w:eastAsia="Consolas" w:hAnsi="Consolas" w:cs="Consolas"/>
          <w:color w:val="CBCCC6"/>
          <w:szCs w:val="21"/>
        </w:rPr>
      </w:pPr>
      <w:r>
        <w:rPr>
          <w:rFonts w:ascii="Consolas" w:eastAsia="Consolas" w:hAnsi="Consolas" w:cs="Consolas"/>
          <w:color w:val="F07178"/>
          <w:kern w:val="0"/>
          <w:szCs w:val="21"/>
          <w:shd w:val="clear" w:color="auto" w:fill="141824"/>
          <w:lang w:bidi="ar"/>
        </w:rPr>
        <w:t>call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i/>
          <w:iCs/>
          <w:color w:val="F28779"/>
          <w:kern w:val="0"/>
          <w:szCs w:val="21"/>
          <w:shd w:val="clear" w:color="auto" w:fill="141824"/>
          <w:lang w:bidi="ar"/>
        </w:rPr>
        <w:t>read_disk</w:t>
      </w:r>
      <w:proofErr w:type="spellEnd"/>
    </w:p>
    <w:p w14:paraId="582F043F" w14:textId="77777777" w:rsidR="00BE60D0" w:rsidRDefault="00000000">
      <w:pPr>
        <w:widowControl/>
        <w:shd w:val="clear" w:color="auto" w:fill="141824"/>
        <w:spacing w:line="285" w:lineRule="atLeast"/>
        <w:ind w:firstLine="420"/>
        <w:jc w:val="left"/>
        <w:rPr>
          <w:rFonts w:ascii="Consolas" w:eastAsia="Consolas" w:hAnsi="Consolas" w:cs="Consolas"/>
          <w:color w:val="CBCCC6"/>
          <w:szCs w:val="21"/>
        </w:rPr>
      </w:pPr>
      <w:proofErr w:type="spellStart"/>
      <w:r>
        <w:rPr>
          <w:rFonts w:ascii="Consolas" w:eastAsia="Consolas" w:hAnsi="Consolas" w:cs="Consolas"/>
          <w:color w:val="F07178"/>
          <w:kern w:val="0"/>
          <w:szCs w:val="21"/>
          <w:shd w:val="clear" w:color="auto" w:fill="141824"/>
          <w:lang w:bidi="ar"/>
        </w:rPr>
        <w:t>jmp</w:t>
      </w:r>
      <w:proofErr w:type="spellEnd"/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 </w:t>
      </w:r>
      <w:r>
        <w:rPr>
          <w:rFonts w:ascii="Consolas" w:eastAsia="Consolas" w:hAnsi="Consolas" w:cs="Consolas"/>
          <w:color w:val="D2A6FF"/>
          <w:kern w:val="0"/>
          <w:szCs w:val="21"/>
          <w:shd w:val="clear" w:color="auto" w:fill="141824"/>
          <w:lang w:bidi="ar"/>
        </w:rPr>
        <w:t>0x0000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>:</w:t>
      </w:r>
      <w:r>
        <w:rPr>
          <w:rFonts w:ascii="Consolas" w:eastAsia="Consolas" w:hAnsi="Consolas" w:cs="Consolas"/>
          <w:color w:val="D2A6FF"/>
          <w:kern w:val="0"/>
          <w:szCs w:val="21"/>
          <w:shd w:val="clear" w:color="auto" w:fill="141824"/>
          <w:lang w:bidi="ar"/>
        </w:rPr>
        <w:t>0x7e00</w:t>
      </w:r>
    </w:p>
    <w:p w14:paraId="1EC2C446" w14:textId="77777777" w:rsidR="00BE60D0" w:rsidRDefault="00000000">
      <w:pPr>
        <w:widowControl/>
        <w:shd w:val="clear" w:color="auto" w:fill="141824"/>
        <w:spacing w:line="285" w:lineRule="atLeast"/>
        <w:ind w:firstLine="420"/>
        <w:jc w:val="left"/>
      </w:pPr>
      <w:proofErr w:type="spellStart"/>
      <w:r>
        <w:rPr>
          <w:rFonts w:ascii="Consolas" w:eastAsia="Consolas" w:hAnsi="Consolas" w:cs="Consolas"/>
          <w:color w:val="F07178"/>
          <w:kern w:val="0"/>
          <w:szCs w:val="21"/>
          <w:shd w:val="clear" w:color="auto" w:fill="141824"/>
          <w:lang w:bidi="ar"/>
        </w:rPr>
        <w:t>jmp</w:t>
      </w:r>
      <w:proofErr w:type="spellEnd"/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 $</w:t>
      </w:r>
    </w:p>
    <w:p w14:paraId="30F06DAC" w14:textId="77777777" w:rsidR="00BE60D0" w:rsidRDefault="00000000">
      <w:pPr>
        <w:widowControl/>
        <w:shd w:val="clear" w:color="auto" w:fill="141824"/>
        <w:spacing w:line="285" w:lineRule="atLeast"/>
        <w:ind w:firstLine="420"/>
        <w:jc w:val="left"/>
        <w:rPr>
          <w:rFonts w:ascii="Consolas" w:eastAsia="Consolas" w:hAnsi="Consolas" w:cs="Consolas"/>
          <w:color w:val="CBCCC6"/>
          <w:szCs w:val="21"/>
        </w:rPr>
      </w:pPr>
      <w:proofErr w:type="spellStart"/>
      <w:r>
        <w:rPr>
          <w:rFonts w:ascii="Consolas" w:eastAsia="Consolas" w:hAnsi="Consolas" w:cs="Consolas"/>
          <w:i/>
          <w:iCs/>
          <w:color w:val="F28779"/>
          <w:kern w:val="0"/>
          <w:szCs w:val="21"/>
          <w:shd w:val="clear" w:color="auto" w:fill="141824"/>
          <w:lang w:bidi="ar"/>
        </w:rPr>
        <w:t>read_disk</w:t>
      </w:r>
      <w:proofErr w:type="spellEnd"/>
      <w:r>
        <w:rPr>
          <w:rFonts w:ascii="Consolas" w:eastAsia="Consolas" w:hAnsi="Consolas" w:cs="Consolas"/>
          <w:i/>
          <w:iCs/>
          <w:color w:val="F28779"/>
          <w:kern w:val="0"/>
          <w:szCs w:val="21"/>
          <w:shd w:val="clear" w:color="auto" w:fill="141824"/>
          <w:lang w:bidi="ar"/>
        </w:rPr>
        <w:t>:</w:t>
      </w:r>
    </w:p>
    <w:p w14:paraId="12AC3AD3" w14:textId="77777777" w:rsidR="00BE60D0" w:rsidRDefault="00000000">
      <w:pPr>
        <w:widowControl/>
        <w:shd w:val="clear" w:color="auto" w:fill="141824"/>
        <w:spacing w:line="285" w:lineRule="atLeast"/>
        <w:ind w:firstLine="420"/>
        <w:jc w:val="left"/>
        <w:rPr>
          <w:rFonts w:ascii="Consolas" w:eastAsia="Consolas" w:hAnsi="Consolas" w:cs="Consolas"/>
          <w:color w:val="CBCCC6"/>
          <w:szCs w:val="21"/>
        </w:rPr>
      </w:pP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    </w:t>
      </w:r>
      <w:r>
        <w:rPr>
          <w:rFonts w:ascii="Consolas" w:eastAsia="Consolas" w:hAnsi="Consolas" w:cs="Consolas"/>
          <w:color w:val="F07178"/>
          <w:kern w:val="0"/>
          <w:szCs w:val="21"/>
          <w:shd w:val="clear" w:color="auto" w:fill="141824"/>
          <w:lang w:bidi="ar"/>
        </w:rPr>
        <w:t>mov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 </w:t>
      </w:r>
      <w:r>
        <w:rPr>
          <w:rFonts w:ascii="Consolas" w:eastAsia="Consolas" w:hAnsi="Consolas" w:cs="Consolas"/>
          <w:color w:val="FF8F40"/>
          <w:kern w:val="0"/>
          <w:szCs w:val="21"/>
          <w:shd w:val="clear" w:color="auto" w:fill="141824"/>
          <w:lang w:bidi="ar"/>
        </w:rPr>
        <w:t>ax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, </w:t>
      </w:r>
      <w:r>
        <w:rPr>
          <w:rFonts w:ascii="Consolas" w:eastAsia="Consolas" w:hAnsi="Consolas" w:cs="Consolas"/>
          <w:color w:val="D2A6FF"/>
          <w:kern w:val="0"/>
          <w:szCs w:val="21"/>
          <w:shd w:val="clear" w:color="auto" w:fill="141824"/>
          <w:lang w:bidi="ar"/>
        </w:rPr>
        <w:t>0</w:t>
      </w:r>
    </w:p>
    <w:p w14:paraId="7459743C" w14:textId="77777777" w:rsidR="00BE60D0" w:rsidRDefault="00000000">
      <w:pPr>
        <w:widowControl/>
        <w:shd w:val="clear" w:color="auto" w:fill="141824"/>
        <w:spacing w:line="285" w:lineRule="atLeast"/>
        <w:ind w:firstLine="420"/>
        <w:jc w:val="left"/>
        <w:rPr>
          <w:rFonts w:ascii="Consolas" w:eastAsia="Consolas" w:hAnsi="Consolas" w:cs="Consolas"/>
          <w:color w:val="CBCCC6"/>
          <w:szCs w:val="21"/>
        </w:rPr>
      </w:pP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    </w:t>
      </w:r>
      <w:r>
        <w:rPr>
          <w:rFonts w:ascii="Consolas" w:eastAsia="Consolas" w:hAnsi="Consolas" w:cs="Consolas"/>
          <w:color w:val="F07178"/>
          <w:kern w:val="0"/>
          <w:szCs w:val="21"/>
          <w:shd w:val="clear" w:color="auto" w:fill="141824"/>
          <w:lang w:bidi="ar"/>
        </w:rPr>
        <w:t>mov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 </w:t>
      </w:r>
      <w:r>
        <w:rPr>
          <w:rFonts w:ascii="Consolas" w:eastAsia="Consolas" w:hAnsi="Consolas" w:cs="Consolas"/>
          <w:color w:val="FF8F40"/>
          <w:kern w:val="0"/>
          <w:szCs w:val="21"/>
          <w:shd w:val="clear" w:color="auto" w:fill="141824"/>
          <w:lang w:bidi="ar"/>
        </w:rPr>
        <w:t>es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, </w:t>
      </w:r>
      <w:r>
        <w:rPr>
          <w:rFonts w:ascii="Consolas" w:eastAsia="Consolas" w:hAnsi="Consolas" w:cs="Consolas"/>
          <w:color w:val="FF8F40"/>
          <w:kern w:val="0"/>
          <w:szCs w:val="21"/>
          <w:shd w:val="clear" w:color="auto" w:fill="141824"/>
          <w:lang w:bidi="ar"/>
        </w:rPr>
        <w:t>ax</w:t>
      </w:r>
    </w:p>
    <w:p w14:paraId="26CD1BDB" w14:textId="77777777" w:rsidR="00BE60D0" w:rsidRDefault="00000000">
      <w:pPr>
        <w:widowControl/>
        <w:shd w:val="clear" w:color="auto" w:fill="141824"/>
        <w:spacing w:line="285" w:lineRule="atLeast"/>
        <w:ind w:firstLine="420"/>
        <w:jc w:val="left"/>
        <w:rPr>
          <w:rFonts w:ascii="Consolas" w:eastAsia="Consolas" w:hAnsi="Consolas" w:cs="Consolas"/>
          <w:color w:val="CBCCC6"/>
          <w:szCs w:val="21"/>
        </w:rPr>
      </w:pP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    </w:t>
      </w:r>
      <w:r>
        <w:rPr>
          <w:rFonts w:ascii="Consolas" w:eastAsia="Consolas" w:hAnsi="Consolas" w:cs="Consolas"/>
          <w:color w:val="F07178"/>
          <w:kern w:val="0"/>
          <w:szCs w:val="21"/>
          <w:shd w:val="clear" w:color="auto" w:fill="141824"/>
          <w:lang w:bidi="ar"/>
        </w:rPr>
        <w:t>mov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 </w:t>
      </w:r>
      <w:r>
        <w:rPr>
          <w:rFonts w:ascii="Consolas" w:eastAsia="Consolas" w:hAnsi="Consolas" w:cs="Consolas"/>
          <w:color w:val="FF8F40"/>
          <w:kern w:val="0"/>
          <w:szCs w:val="21"/>
          <w:shd w:val="clear" w:color="auto" w:fill="141824"/>
          <w:lang w:bidi="ar"/>
        </w:rPr>
        <w:t>bx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, </w:t>
      </w:r>
      <w:r>
        <w:rPr>
          <w:rFonts w:ascii="Consolas" w:eastAsia="Consolas" w:hAnsi="Consolas" w:cs="Consolas"/>
          <w:color w:val="D2A6FF"/>
          <w:kern w:val="0"/>
          <w:szCs w:val="21"/>
          <w:shd w:val="clear" w:color="auto" w:fill="141824"/>
          <w:lang w:bidi="ar"/>
        </w:rPr>
        <w:t>0x7e00</w:t>
      </w:r>
    </w:p>
    <w:p w14:paraId="25B2765A" w14:textId="77777777" w:rsidR="00BE60D0" w:rsidRDefault="00000000">
      <w:pPr>
        <w:widowControl/>
        <w:shd w:val="clear" w:color="auto" w:fill="141824"/>
        <w:spacing w:line="285" w:lineRule="atLeast"/>
        <w:ind w:firstLine="420"/>
        <w:jc w:val="left"/>
        <w:rPr>
          <w:rFonts w:ascii="Consolas" w:eastAsia="Consolas" w:hAnsi="Consolas" w:cs="Consolas"/>
          <w:color w:val="CBCCC6"/>
          <w:szCs w:val="21"/>
        </w:rPr>
      </w:pP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    </w:t>
      </w:r>
      <w:r>
        <w:rPr>
          <w:rFonts w:ascii="Consolas" w:eastAsia="Consolas" w:hAnsi="Consolas" w:cs="Consolas"/>
          <w:color w:val="F07178"/>
          <w:kern w:val="0"/>
          <w:szCs w:val="21"/>
          <w:shd w:val="clear" w:color="auto" w:fill="141824"/>
          <w:lang w:bidi="ar"/>
        </w:rPr>
        <w:t>mov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 </w:t>
      </w:r>
      <w:r>
        <w:rPr>
          <w:rFonts w:ascii="Consolas" w:eastAsia="Consolas" w:hAnsi="Consolas" w:cs="Consolas"/>
          <w:color w:val="FF8F40"/>
          <w:kern w:val="0"/>
          <w:szCs w:val="21"/>
          <w:shd w:val="clear" w:color="auto" w:fill="141824"/>
          <w:lang w:bidi="ar"/>
        </w:rPr>
        <w:t>ah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, </w:t>
      </w:r>
      <w:r>
        <w:rPr>
          <w:rFonts w:ascii="Consolas" w:eastAsia="Consolas" w:hAnsi="Consolas" w:cs="Consolas"/>
          <w:color w:val="D2A6FF"/>
          <w:kern w:val="0"/>
          <w:szCs w:val="21"/>
          <w:shd w:val="clear" w:color="auto" w:fill="141824"/>
          <w:lang w:bidi="ar"/>
        </w:rPr>
        <w:t>0x02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    </w:t>
      </w:r>
    </w:p>
    <w:p w14:paraId="4A7333B6" w14:textId="77777777" w:rsidR="00BE60D0" w:rsidRDefault="00000000">
      <w:pPr>
        <w:widowControl/>
        <w:shd w:val="clear" w:color="auto" w:fill="141824"/>
        <w:spacing w:line="285" w:lineRule="atLeast"/>
        <w:ind w:firstLine="420"/>
        <w:jc w:val="left"/>
        <w:rPr>
          <w:rFonts w:ascii="Consolas" w:eastAsia="Consolas" w:hAnsi="Consolas" w:cs="Consolas"/>
          <w:color w:val="CBCCC6"/>
          <w:szCs w:val="21"/>
        </w:rPr>
      </w:pP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    </w:t>
      </w:r>
      <w:r>
        <w:rPr>
          <w:rFonts w:ascii="Consolas" w:eastAsia="Consolas" w:hAnsi="Consolas" w:cs="Consolas"/>
          <w:color w:val="F07178"/>
          <w:kern w:val="0"/>
          <w:szCs w:val="21"/>
          <w:shd w:val="clear" w:color="auto" w:fill="141824"/>
          <w:lang w:bidi="ar"/>
        </w:rPr>
        <w:t>mov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 </w:t>
      </w:r>
      <w:r>
        <w:rPr>
          <w:rFonts w:ascii="Consolas" w:eastAsia="Consolas" w:hAnsi="Consolas" w:cs="Consolas"/>
          <w:color w:val="FF8F40"/>
          <w:kern w:val="0"/>
          <w:szCs w:val="21"/>
          <w:shd w:val="clear" w:color="auto" w:fill="141824"/>
          <w:lang w:bidi="ar"/>
        </w:rPr>
        <w:t>al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, </w:t>
      </w:r>
      <w:r>
        <w:rPr>
          <w:rFonts w:ascii="Consolas" w:eastAsia="Consolas" w:hAnsi="Consolas" w:cs="Consolas"/>
          <w:color w:val="D2A6FF"/>
          <w:kern w:val="0"/>
          <w:szCs w:val="21"/>
          <w:shd w:val="clear" w:color="auto" w:fill="141824"/>
          <w:lang w:bidi="ar"/>
        </w:rPr>
        <w:t>0x05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    </w:t>
      </w:r>
    </w:p>
    <w:p w14:paraId="40939EDD" w14:textId="77777777" w:rsidR="00BE60D0" w:rsidRDefault="00000000">
      <w:pPr>
        <w:widowControl/>
        <w:shd w:val="clear" w:color="auto" w:fill="141824"/>
        <w:spacing w:line="285" w:lineRule="atLeast"/>
        <w:ind w:firstLine="420"/>
        <w:jc w:val="left"/>
        <w:rPr>
          <w:rFonts w:ascii="Consolas" w:eastAsia="Consolas" w:hAnsi="Consolas" w:cs="Consolas"/>
          <w:color w:val="CBCCC6"/>
          <w:szCs w:val="21"/>
        </w:rPr>
      </w:pPr>
      <w:r>
        <w:rPr>
          <w:rFonts w:ascii="Consolas" w:eastAsia="Consolas" w:hAnsi="Consolas" w:cs="Consolas"/>
          <w:color w:val="FFA759"/>
          <w:kern w:val="0"/>
          <w:szCs w:val="21"/>
          <w:shd w:val="clear" w:color="auto" w:fill="141824"/>
          <w:lang w:bidi="ar"/>
        </w:rPr>
        <w:lastRenderedPageBreak/>
        <w:t>times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 </w:t>
      </w:r>
      <w:r>
        <w:rPr>
          <w:rFonts w:ascii="Consolas" w:eastAsia="Consolas" w:hAnsi="Consolas" w:cs="Consolas"/>
          <w:color w:val="D2A6FF"/>
          <w:kern w:val="0"/>
          <w:szCs w:val="21"/>
          <w:shd w:val="clear" w:color="auto" w:fill="141824"/>
          <w:lang w:bidi="ar"/>
        </w:rPr>
        <w:t>510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-($-$$) </w:t>
      </w:r>
      <w:proofErr w:type="spellStart"/>
      <w:r>
        <w:rPr>
          <w:rFonts w:ascii="Consolas" w:eastAsia="Consolas" w:hAnsi="Consolas" w:cs="Consolas"/>
          <w:color w:val="FFA759"/>
          <w:kern w:val="0"/>
          <w:szCs w:val="21"/>
          <w:shd w:val="clear" w:color="auto" w:fill="141824"/>
          <w:lang w:bidi="ar"/>
        </w:rPr>
        <w:t>db</w:t>
      </w:r>
      <w:proofErr w:type="spellEnd"/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 </w:t>
      </w:r>
      <w:r>
        <w:rPr>
          <w:rFonts w:ascii="Consolas" w:eastAsia="Consolas" w:hAnsi="Consolas" w:cs="Consolas"/>
          <w:color w:val="D2A6FF"/>
          <w:kern w:val="0"/>
          <w:szCs w:val="21"/>
          <w:shd w:val="clear" w:color="auto" w:fill="141824"/>
          <w:lang w:bidi="ar"/>
        </w:rPr>
        <w:t>0</w:t>
      </w:r>
    </w:p>
    <w:p w14:paraId="7A4264A4" w14:textId="77777777" w:rsidR="00BE60D0" w:rsidRDefault="00000000">
      <w:pPr>
        <w:widowControl/>
        <w:shd w:val="clear" w:color="auto" w:fill="141824"/>
        <w:spacing w:line="285" w:lineRule="atLeast"/>
        <w:ind w:firstLine="420"/>
        <w:jc w:val="left"/>
        <w:rPr>
          <w:rFonts w:ascii="Consolas" w:eastAsia="Consolas" w:hAnsi="Consolas" w:cs="Consolas"/>
          <w:color w:val="CBCCC6"/>
          <w:szCs w:val="21"/>
        </w:rPr>
      </w:pPr>
      <w:proofErr w:type="spellStart"/>
      <w:r>
        <w:rPr>
          <w:rFonts w:ascii="Consolas" w:eastAsia="Consolas" w:hAnsi="Consolas" w:cs="Consolas"/>
          <w:color w:val="FFA759"/>
          <w:kern w:val="0"/>
          <w:szCs w:val="21"/>
          <w:shd w:val="clear" w:color="auto" w:fill="141824"/>
          <w:lang w:bidi="ar"/>
        </w:rPr>
        <w:t>db</w:t>
      </w:r>
      <w:proofErr w:type="spellEnd"/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 </w:t>
      </w:r>
      <w:r>
        <w:rPr>
          <w:rFonts w:ascii="Consolas" w:eastAsia="Consolas" w:hAnsi="Consolas" w:cs="Consolas"/>
          <w:color w:val="D2A6FF"/>
          <w:kern w:val="0"/>
          <w:szCs w:val="21"/>
          <w:shd w:val="clear" w:color="auto" w:fill="141824"/>
          <w:lang w:bidi="ar"/>
        </w:rPr>
        <w:t>0x55</w:t>
      </w:r>
      <w:r>
        <w:rPr>
          <w:rFonts w:ascii="Consolas" w:eastAsia="Consolas" w:hAnsi="Consolas" w:cs="Consolas"/>
          <w:color w:val="CBCCC6"/>
          <w:kern w:val="0"/>
          <w:szCs w:val="21"/>
          <w:shd w:val="clear" w:color="auto" w:fill="141824"/>
          <w:lang w:bidi="ar"/>
        </w:rPr>
        <w:t xml:space="preserve">, </w:t>
      </w:r>
      <w:r>
        <w:rPr>
          <w:rFonts w:ascii="Consolas" w:eastAsia="Consolas" w:hAnsi="Consolas" w:cs="Consolas"/>
          <w:color w:val="D2A6FF"/>
          <w:kern w:val="0"/>
          <w:szCs w:val="21"/>
          <w:shd w:val="clear" w:color="auto" w:fill="141824"/>
          <w:lang w:bidi="ar"/>
        </w:rPr>
        <w:t>0xaa</w:t>
      </w:r>
    </w:p>
    <w:p w14:paraId="601BD80B" w14:textId="77777777" w:rsidR="00BE60D0" w:rsidRDefault="00000000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上面是深色背景的参考样式（直接从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VSCode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中复制得到），也可以采用下面的基于文字边框的浅色样式：</w:t>
      </w:r>
    </w:p>
    <w:p w14:paraId="273C1090" w14:textId="77777777" w:rsidR="00BE60D0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call </w:t>
      </w:r>
      <w:proofErr w:type="spellStart"/>
      <w:r>
        <w:rPr>
          <w:rFonts w:ascii="Consolas" w:hAnsi="Consolas" w:cs="Consolas"/>
        </w:rPr>
        <w:t>read_disk</w:t>
      </w:r>
      <w:proofErr w:type="spellEnd"/>
    </w:p>
    <w:p w14:paraId="465433BD" w14:textId="77777777" w:rsidR="00BE60D0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jmp</w:t>
      </w:r>
      <w:proofErr w:type="spellEnd"/>
      <w:r>
        <w:rPr>
          <w:rFonts w:ascii="Consolas" w:hAnsi="Consolas" w:cs="Consolas"/>
        </w:rPr>
        <w:t xml:space="preserve"> 0x0000:0x7e00</w:t>
      </w:r>
    </w:p>
    <w:p w14:paraId="2751A1D1" w14:textId="77777777" w:rsidR="00BE60D0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jmp</w:t>
      </w:r>
      <w:proofErr w:type="spellEnd"/>
      <w:r>
        <w:rPr>
          <w:rFonts w:ascii="Consolas" w:hAnsi="Consolas" w:cs="Consolas"/>
        </w:rPr>
        <w:t xml:space="preserve"> $</w:t>
      </w:r>
    </w:p>
    <w:p w14:paraId="01B9A5B2" w14:textId="77777777" w:rsidR="00BE60D0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read_disk</w:t>
      </w:r>
      <w:proofErr w:type="spellEnd"/>
      <w:r>
        <w:rPr>
          <w:rFonts w:ascii="Consolas" w:hAnsi="Consolas" w:cs="Consolas"/>
        </w:rPr>
        <w:t>:</w:t>
      </w:r>
    </w:p>
    <w:p w14:paraId="4A165E2D" w14:textId="77777777" w:rsidR="00BE60D0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    mov ax, 0</w:t>
      </w:r>
    </w:p>
    <w:p w14:paraId="5727CD40" w14:textId="77777777" w:rsidR="00BE60D0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    mov es, ax</w:t>
      </w:r>
    </w:p>
    <w:p w14:paraId="2CF9E61F" w14:textId="77777777" w:rsidR="00BE60D0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    mov bx, 0x7e00</w:t>
      </w:r>
    </w:p>
    <w:p w14:paraId="09FDECE3" w14:textId="77777777" w:rsidR="00BE60D0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    mov ah, 0x02    </w:t>
      </w:r>
    </w:p>
    <w:p w14:paraId="6D7567BA" w14:textId="77777777" w:rsidR="00BE60D0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    mov al, 0x05    </w:t>
      </w:r>
    </w:p>
    <w:p w14:paraId="4C192B4D" w14:textId="77777777" w:rsidR="00BE60D0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times 510-($-$$) </w:t>
      </w:r>
      <w:proofErr w:type="spellStart"/>
      <w:r>
        <w:rPr>
          <w:rFonts w:ascii="Consolas" w:hAnsi="Consolas" w:cs="Consolas"/>
        </w:rPr>
        <w:t>db</w:t>
      </w:r>
      <w:proofErr w:type="spellEnd"/>
      <w:r>
        <w:rPr>
          <w:rFonts w:ascii="Consolas" w:hAnsi="Consolas" w:cs="Consolas"/>
        </w:rPr>
        <w:t xml:space="preserve"> 0</w:t>
      </w:r>
    </w:p>
    <w:p w14:paraId="7C9F15FD" w14:textId="77777777" w:rsidR="00BE60D0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ascii="Times New Roman" w:eastAsia="宋体" w:hAnsi="Times New Roman" w:cs="Times New Roman"/>
          <w:kern w:val="0"/>
          <w:sz w:val="24"/>
        </w:rPr>
      </w:pPr>
      <w:proofErr w:type="spellStart"/>
      <w:r>
        <w:rPr>
          <w:rFonts w:ascii="Consolas" w:hAnsi="Consolas" w:cs="Consolas"/>
        </w:rPr>
        <w:t>db</w:t>
      </w:r>
      <w:proofErr w:type="spellEnd"/>
      <w:r>
        <w:rPr>
          <w:rFonts w:ascii="Consolas" w:hAnsi="Consolas" w:cs="Consolas"/>
        </w:rPr>
        <w:t xml:space="preserve"> 0x55, 0xaa</w:t>
      </w:r>
    </w:p>
    <w:p w14:paraId="46B6B585" w14:textId="77777777" w:rsidR="002A4E1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实验结果展示：</w:t>
      </w:r>
    </w:p>
    <w:p w14:paraId="7E1B9620" w14:textId="69C7DC66" w:rsidR="00BE60D0" w:rsidRDefault="002A4E1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kern w:val="0"/>
          <w:sz w:val="24"/>
        </w:rPr>
        <w:t xml:space="preserve"> </w:t>
      </w:r>
      <w:r w:rsidRPr="002A4E10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D24DCC5" wp14:editId="50950931">
            <wp:extent cx="3192818" cy="3843306"/>
            <wp:effectExtent l="0" t="0" r="0" b="0"/>
            <wp:docPr id="389909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09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5946" cy="384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365A" w14:textId="77777777" w:rsidR="00BE60D0" w:rsidRDefault="00000000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------------------------- 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实验任务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-------------------------</w:t>
      </w:r>
    </w:p>
    <w:p w14:paraId="5D40BD63" w14:textId="6882A62B" w:rsidR="00BE60D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任务要求：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下载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linux</w:t>
      </w:r>
      <w:r w:rsidR="002A4E10">
        <w:rPr>
          <w:rFonts w:ascii="Times New Roman" w:eastAsia="宋体" w:hAnsi="Times New Roman" w:cs="Times New Roman"/>
          <w:kern w:val="0"/>
          <w:sz w:val="24"/>
        </w:rPr>
        <w:t>-5.10.212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的内核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k</w:t>
      </w:r>
      <w:r w:rsidR="002A4E10">
        <w:rPr>
          <w:rFonts w:ascii="Times New Roman" w:eastAsia="宋体" w:hAnsi="Times New Roman" w:cs="Times New Roman"/>
          <w:kern w:val="0"/>
          <w:sz w:val="24"/>
        </w:rPr>
        <w:t xml:space="preserve">ernel, 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编译，并在</w:t>
      </w:r>
      <w:proofErr w:type="spellStart"/>
      <w:r w:rsidR="002A4E10">
        <w:rPr>
          <w:rFonts w:ascii="Times New Roman" w:eastAsia="宋体" w:hAnsi="Times New Roman" w:cs="Times New Roman" w:hint="eastAsia"/>
          <w:kern w:val="0"/>
          <w:sz w:val="24"/>
        </w:rPr>
        <w:t>qemu</w:t>
      </w:r>
      <w:proofErr w:type="spellEnd"/>
      <w:r w:rsidR="002A4E10">
        <w:rPr>
          <w:rFonts w:ascii="Times New Roman" w:eastAsia="宋体" w:hAnsi="Times New Roman" w:cs="Times New Roman" w:hint="eastAsia"/>
          <w:kern w:val="0"/>
          <w:sz w:val="24"/>
        </w:rPr>
        <w:t>平台上进行操作系统启动，使用</w:t>
      </w:r>
      <w:proofErr w:type="spellStart"/>
      <w:r w:rsidR="002A4E10">
        <w:rPr>
          <w:rFonts w:ascii="Times New Roman" w:eastAsia="宋体" w:hAnsi="Times New Roman" w:cs="Times New Roman" w:hint="eastAsia"/>
          <w:kern w:val="0"/>
          <w:sz w:val="24"/>
        </w:rPr>
        <w:t>g</w:t>
      </w:r>
      <w:r w:rsidR="002A4E10">
        <w:rPr>
          <w:rFonts w:ascii="Times New Roman" w:eastAsia="宋体" w:hAnsi="Times New Roman" w:cs="Times New Roman"/>
          <w:kern w:val="0"/>
          <w:sz w:val="24"/>
        </w:rPr>
        <w:t>db</w:t>
      </w:r>
      <w:proofErr w:type="spellEnd"/>
      <w:r w:rsidR="002A4E10">
        <w:rPr>
          <w:rFonts w:ascii="Times New Roman" w:eastAsia="宋体" w:hAnsi="Times New Roman" w:cs="Times New Roman" w:hint="eastAsia"/>
          <w:kern w:val="0"/>
          <w:sz w:val="24"/>
        </w:rPr>
        <w:t>远程调试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17AE5CA1" w14:textId="1D382C0B" w:rsidR="00BE60D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思路分析：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首先要从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kern</w:t>
      </w:r>
      <w:r w:rsidR="002A4E10">
        <w:rPr>
          <w:rFonts w:ascii="Times New Roman" w:eastAsia="宋体" w:hAnsi="Times New Roman" w:cs="Times New Roman"/>
          <w:kern w:val="0"/>
          <w:sz w:val="24"/>
        </w:rPr>
        <w:t>el.org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上下载官方的</w:t>
      </w:r>
      <w:proofErr w:type="spellStart"/>
      <w:r w:rsidR="002A4E10">
        <w:rPr>
          <w:rFonts w:ascii="Times New Roman" w:eastAsia="宋体" w:hAnsi="Times New Roman" w:cs="Times New Roman" w:hint="eastAsia"/>
          <w:kern w:val="0"/>
          <w:sz w:val="24"/>
        </w:rPr>
        <w:t>linux</w:t>
      </w:r>
      <w:proofErr w:type="spellEnd"/>
      <w:r w:rsidR="002A4E10">
        <w:rPr>
          <w:rFonts w:ascii="Times New Roman" w:eastAsia="宋体" w:hAnsi="Times New Roman" w:cs="Times New Roman" w:hint="eastAsia"/>
          <w:kern w:val="0"/>
          <w:sz w:val="24"/>
        </w:rPr>
        <w:t>内核，然后进行编译，在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lastRenderedPageBreak/>
        <w:t>配置文件中选择运行远程调试，然后使用</w:t>
      </w:r>
      <w:proofErr w:type="spellStart"/>
      <w:r w:rsidR="002A4E10">
        <w:rPr>
          <w:rFonts w:ascii="Times New Roman" w:eastAsia="宋体" w:hAnsi="Times New Roman" w:cs="Times New Roman" w:hint="eastAsia"/>
          <w:kern w:val="0"/>
          <w:sz w:val="24"/>
        </w:rPr>
        <w:t>g</w:t>
      </w:r>
      <w:r w:rsidR="002A4E10">
        <w:rPr>
          <w:rFonts w:ascii="Times New Roman" w:eastAsia="宋体" w:hAnsi="Times New Roman" w:cs="Times New Roman"/>
          <w:kern w:val="0"/>
          <w:sz w:val="24"/>
        </w:rPr>
        <w:t>db</w:t>
      </w:r>
      <w:proofErr w:type="spellEnd"/>
      <w:r w:rsidR="002A4E10">
        <w:rPr>
          <w:rFonts w:ascii="Times New Roman" w:eastAsia="宋体" w:hAnsi="Times New Roman" w:cs="Times New Roman" w:hint="eastAsia"/>
          <w:kern w:val="0"/>
          <w:sz w:val="24"/>
        </w:rPr>
        <w:t>连接</w:t>
      </w:r>
      <w:proofErr w:type="spellStart"/>
      <w:r w:rsidR="002A4E10">
        <w:rPr>
          <w:rFonts w:ascii="Times New Roman" w:eastAsia="宋体" w:hAnsi="Times New Roman" w:cs="Times New Roman"/>
          <w:kern w:val="0"/>
          <w:sz w:val="24"/>
        </w:rPr>
        <w:t>qemu</w:t>
      </w:r>
      <w:proofErr w:type="spellEnd"/>
      <w:r w:rsidR="002A4E10">
        <w:rPr>
          <w:rFonts w:ascii="Times New Roman" w:eastAsia="宋体" w:hAnsi="Times New Roman" w:cs="Times New Roman" w:hint="eastAsia"/>
          <w:kern w:val="0"/>
          <w:sz w:val="24"/>
        </w:rPr>
        <w:t>端口进行调试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172441EA" w14:textId="47B58DED" w:rsidR="00BE60D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实验步骤：</w:t>
      </w:r>
      <w:r w:rsidR="002A4E10">
        <w:rPr>
          <w:rFonts w:ascii="Times New Roman" w:eastAsia="宋体" w:hAnsi="Times New Roman" w:cs="Times New Roman"/>
          <w:kern w:val="0"/>
          <w:sz w:val="24"/>
        </w:rPr>
        <w:t xml:space="preserve"> </w:t>
      </w:r>
    </w:p>
    <w:p w14:paraId="56C7633A" w14:textId="6C3F184F" w:rsidR="002A4E10" w:rsidRDefault="00E8589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97D244" wp14:editId="003AD662">
                <wp:simplePos x="0" y="0"/>
                <wp:positionH relativeFrom="column">
                  <wp:posOffset>445770</wp:posOffset>
                </wp:positionH>
                <wp:positionV relativeFrom="paragraph">
                  <wp:posOffset>334010</wp:posOffset>
                </wp:positionV>
                <wp:extent cx="4057015" cy="1010285"/>
                <wp:effectExtent l="7620" t="13970" r="12065" b="13970"/>
                <wp:wrapSquare wrapText="bothSides"/>
                <wp:docPr id="3876868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015" cy="101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F8356" w14:textId="5354CFF4" w:rsidR="002A4E10" w:rsidRDefault="002A4E10">
                            <w:proofErr w:type="spellStart"/>
                            <w:r>
                              <w:rPr>
                                <w:rFonts w:hint="eastAsia"/>
                              </w:rPr>
                              <w:t>wget</w:t>
                            </w:r>
                            <w:proofErr w:type="spellEnd"/>
                            <w:r>
                              <w:t xml:space="preserve"> http…</w:t>
                            </w:r>
                            <w:proofErr w:type="gramStart"/>
                            <w:r>
                              <w:t>….linux-5.10.212.tar.bz2</w:t>
                            </w:r>
                            <w:proofErr w:type="gramEnd"/>
                            <w:r>
                              <w:t xml:space="preserve"> #</w:t>
                            </w:r>
                            <w:r>
                              <w:rPr>
                                <w:rFonts w:hint="eastAsia"/>
                              </w:rPr>
                              <w:t>从官网上下载内核打包文件</w:t>
                            </w:r>
                          </w:p>
                          <w:p w14:paraId="28145779" w14:textId="5ACD3C6B" w:rsidR="002A4E10" w:rsidRDefault="002A4E10">
                            <w:proofErr w:type="spellStart"/>
                            <w:r>
                              <w:t>xz</w:t>
                            </w:r>
                            <w:proofErr w:type="spellEnd"/>
                            <w:r>
                              <w:t xml:space="preserve"> -d linux-5.10.212.tar.xz </w:t>
                            </w:r>
                          </w:p>
                          <w:p w14:paraId="6F139921" w14:textId="6B131D3A" w:rsidR="002A4E10" w:rsidRDefault="002A4E10">
                            <w:r>
                              <w:t>tar -</w:t>
                            </w:r>
                            <w:proofErr w:type="spellStart"/>
                            <w:r>
                              <w:t>xvf</w:t>
                            </w:r>
                            <w:proofErr w:type="spellEnd"/>
                            <w:r>
                              <w:t xml:space="preserve"> linux-5.10.212.tar </w:t>
                            </w:r>
                          </w:p>
                          <w:p w14:paraId="3F4E3F25" w14:textId="1C61DADD" w:rsidR="002A4E10" w:rsidRDefault="002A4E10">
                            <w:r>
                              <w:t>cd linux-5.10.212 #</w:t>
                            </w:r>
                            <w:r>
                              <w:rPr>
                                <w:rFonts w:hint="eastAsia"/>
                              </w:rPr>
                              <w:t>解压内核文件并进入其文件夹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97D24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5.1pt;margin-top:26.3pt;width:319.45pt;height:79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">
                <v:textbox>
                  <w:txbxContent>
                    <w:p w14:paraId="5EAF8356" w14:textId="5354CFF4" w:rsidR="002A4E10" w:rsidRDefault="002A4E10">
                      <w:proofErr w:type="spellStart"/>
                      <w:r>
                        <w:rPr>
                          <w:rFonts w:hint="eastAsia"/>
                        </w:rPr>
                        <w:t>wget</w:t>
                      </w:r>
                      <w:proofErr w:type="spellEnd"/>
                      <w:r>
                        <w:t xml:space="preserve"> http…</w:t>
                      </w:r>
                      <w:proofErr w:type="gramStart"/>
                      <w:r>
                        <w:t>….linux-5.10.212.tar.bz2</w:t>
                      </w:r>
                      <w:proofErr w:type="gramEnd"/>
                      <w:r>
                        <w:t xml:space="preserve"> #</w:t>
                      </w:r>
                      <w:r>
                        <w:rPr>
                          <w:rFonts w:hint="eastAsia"/>
                        </w:rPr>
                        <w:t>从官网上下载内核打包文件</w:t>
                      </w:r>
                    </w:p>
                    <w:p w14:paraId="28145779" w14:textId="5ACD3C6B" w:rsidR="002A4E10" w:rsidRDefault="002A4E10">
                      <w:proofErr w:type="spellStart"/>
                      <w:r>
                        <w:t>xz</w:t>
                      </w:r>
                      <w:proofErr w:type="spellEnd"/>
                      <w:r>
                        <w:t xml:space="preserve"> -d linux-5.10.212.tar.xz </w:t>
                      </w:r>
                    </w:p>
                    <w:p w14:paraId="6F139921" w14:textId="6B131D3A" w:rsidR="002A4E10" w:rsidRDefault="002A4E10">
                      <w:r>
                        <w:t>tar -</w:t>
                      </w:r>
                      <w:proofErr w:type="spellStart"/>
                      <w:r>
                        <w:t>xvf</w:t>
                      </w:r>
                      <w:proofErr w:type="spellEnd"/>
                      <w:r>
                        <w:t xml:space="preserve"> linux-5.10.212.tar </w:t>
                      </w:r>
                    </w:p>
                    <w:p w14:paraId="3F4E3F25" w14:textId="1C61DADD" w:rsidR="002A4E10" w:rsidRDefault="002A4E10">
                      <w:r>
                        <w:t>cd linux-5.10.212 #</w:t>
                      </w:r>
                      <w:r>
                        <w:rPr>
                          <w:rFonts w:hint="eastAsia"/>
                        </w:rPr>
                        <w:t>解压内核文件并进入其文件夹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A79C7C" w14:textId="77777777" w:rsidR="002A4E10" w:rsidRDefault="002A4E10" w:rsidP="002A4E10">
      <w:pPr>
        <w:rPr>
          <w:rFonts w:ascii="Times New Roman" w:eastAsia="宋体" w:hAnsi="Times New Roman" w:cs="Times New Roman"/>
          <w:kern w:val="0"/>
          <w:sz w:val="24"/>
        </w:rPr>
      </w:pPr>
    </w:p>
    <w:p w14:paraId="596D2A71" w14:textId="633A7716" w:rsidR="002A4E10" w:rsidRPr="002A4E10" w:rsidRDefault="002A4E10" w:rsidP="002A4E10">
      <w:pPr>
        <w:tabs>
          <w:tab w:val="left" w:pos="5722"/>
        </w:tabs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sz w:val="24"/>
        </w:rPr>
        <w:lastRenderedPageBreak/>
        <w:tab/>
      </w:r>
      <w:r w:rsidR="00E8589F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B38128E" wp14:editId="4C5E9301">
                <wp:simplePos x="0" y="0"/>
                <wp:positionH relativeFrom="column">
                  <wp:posOffset>159385</wp:posOffset>
                </wp:positionH>
                <wp:positionV relativeFrom="paragraph">
                  <wp:posOffset>-142875</wp:posOffset>
                </wp:positionV>
                <wp:extent cx="5210175" cy="8213725"/>
                <wp:effectExtent l="6985" t="9525" r="12065" b="6350"/>
                <wp:wrapSquare wrapText="bothSides"/>
                <wp:docPr id="15050014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175" cy="8213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649DC" w14:textId="77777777" w:rsidR="002A4E10" w:rsidRDefault="002A4E10" w:rsidP="002A4E10">
                            <w:r>
                              <w:t xml:space="preserve">make i386_defconfig   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2A4E10">
                              <w:rPr>
                                <w:rFonts w:hint="eastAsia"/>
                              </w:rPr>
                              <w:t>这个命令用于生成一个名为</w:t>
                            </w:r>
                            <w:r w:rsidRPr="002A4E10">
                              <w:t xml:space="preserve">i386_defconfig的配置文件。配置文件包含了构建内核所需的各种选项和参数。i386_defconfig是一个预定义的配置，适用于x86架构的32位系统。通过运行这个命令，你将使用默认的配置选项来构建内核。如果你想自定义配置，可以在运行make </w:t>
                            </w:r>
                            <w:proofErr w:type="spellStart"/>
                            <w:r w:rsidRPr="002A4E10">
                              <w:t>menuconfig</w:t>
                            </w:r>
                            <w:proofErr w:type="spellEnd"/>
                            <w:r w:rsidRPr="002A4E10">
                              <w:t>之前编辑这个配置文件。</w:t>
                            </w:r>
                          </w:p>
                          <w:p w14:paraId="6F6C7FBF" w14:textId="2F0A8F0C" w:rsidR="002A4E10" w:rsidRDefault="002A4E10" w:rsidP="002A4E10">
                            <w:r>
                              <w:t xml:space="preserve">make </w:t>
                            </w:r>
                            <w:proofErr w:type="spellStart"/>
                            <w:r>
                              <w:t>menuconfig</w:t>
                            </w:r>
                            <w:proofErr w:type="spellEnd"/>
                            <w: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2A4E10">
                              <w:rPr>
                                <w:rFonts w:hint="eastAsia"/>
                              </w:rPr>
                              <w:t>这个命令打开了一个文本界面的配置工具，允许你交互式地选择内核配置选项。你可以在这里启用或禁用特定的功能、驱动程序、文件系统等。使用箭头键浏览选项，空格键选择或取消选择，然后保存并退出。这是一个强大的工具，允许你根据你的需求定制内核。</w:t>
                            </w:r>
                          </w:p>
                          <w:p w14:paraId="6A0983C6" w14:textId="08C310D0" w:rsidR="002A4E10" w:rsidRDefault="002A4E10" w:rsidP="002A4E10">
                            <w:r>
                              <w:t xml:space="preserve">make -j8  </w:t>
                            </w:r>
                            <w:r>
                              <w:rPr>
                                <w:rFonts w:hint="eastAsia"/>
                              </w:rPr>
                              <w:t>#使用8个核来编译内核</w:t>
                            </w:r>
                          </w:p>
                          <w:p w14:paraId="50692BCE" w14:textId="6B5694E3" w:rsidR="002A4E10" w:rsidRDefault="002A4E10" w:rsidP="002A4E10">
                            <w:r>
                              <w:rPr>
                                <w:rFonts w:hint="eastAsia"/>
                              </w:rPr>
                              <w:t>cd</w:t>
                            </w:r>
                            <w:r>
                              <w:t xml:space="preserve"> ~/lab1</w:t>
                            </w:r>
                          </w:p>
                          <w:p w14:paraId="10E0BE9A" w14:textId="733BBE76" w:rsidR="002A4E10" w:rsidRDefault="002A4E10" w:rsidP="002A4E10">
                            <w:r>
                              <w:t>qemu-system-i386 -kernel linux-5.10.169/arch/x86/boot/</w:t>
                            </w:r>
                            <w:proofErr w:type="spellStart"/>
                            <w:r>
                              <w:t>bzImage</w:t>
                            </w:r>
                            <w:proofErr w:type="spellEnd"/>
                            <w:r>
                              <w:t xml:space="preserve"> -s -S -append "console=ttyS0" -</w:t>
                            </w:r>
                            <w:proofErr w:type="spellStart"/>
                            <w:r>
                              <w:t>nographic</w:t>
                            </w:r>
                            <w:proofErr w:type="spellEnd"/>
                          </w:p>
                          <w:p w14:paraId="4DC5B39C" w14:textId="41E2AF76" w:rsidR="002A4E10" w:rsidRDefault="002A4E10" w:rsidP="002A4E10">
                            <w:r>
                              <w:t>‘’’</w:t>
                            </w:r>
                          </w:p>
                          <w:p w14:paraId="73B77B3C" w14:textId="77777777" w:rsidR="002A4E10" w:rsidRPr="002A4E10" w:rsidRDefault="002A4E10" w:rsidP="002A4E10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 w:rsidRPr="002A4E10">
                              <w:t>qemu-system-i386：这是 QEMU 的命令行工具，用于启动虚拟机。</w:t>
                            </w:r>
                          </w:p>
                          <w:p w14:paraId="60FF9BEA" w14:textId="77777777" w:rsidR="002A4E10" w:rsidRPr="002A4E10" w:rsidRDefault="002A4E10" w:rsidP="002A4E10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 w:rsidRPr="002A4E10">
                              <w:t>-kernel linux-5.10.169/arch/x86/boot/</w:t>
                            </w:r>
                            <w:proofErr w:type="spellStart"/>
                            <w:r w:rsidRPr="002A4E10">
                              <w:t>bzImage</w:t>
                            </w:r>
                            <w:proofErr w:type="spellEnd"/>
                            <w:r w:rsidRPr="002A4E10">
                              <w:t>：指定了 Linux 内核镜像的路径，即要启动的内核文件。</w:t>
                            </w:r>
                          </w:p>
                          <w:p w14:paraId="490D483C" w14:textId="77777777" w:rsidR="002A4E10" w:rsidRPr="002A4E10" w:rsidRDefault="002A4E10" w:rsidP="002A4E10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 w:rsidRPr="002A4E10">
                              <w:t>-s：启用了 </w:t>
                            </w:r>
                            <w:r w:rsidRPr="002A4E10">
                              <w:rPr>
                                <w:b/>
                                <w:bCs/>
                              </w:rPr>
                              <w:t>GDB 服务器</w:t>
                            </w:r>
                            <w:r w:rsidRPr="002A4E10">
                              <w:t>，它监听在端口 1234 上，允许你连接调试器（如 GDB）来调试虚拟机。</w:t>
                            </w:r>
                          </w:p>
                          <w:p w14:paraId="1D98F2AD" w14:textId="77777777" w:rsidR="002A4E10" w:rsidRPr="002A4E10" w:rsidRDefault="002A4E10" w:rsidP="002A4E10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 w:rsidRPr="002A4E10">
                              <w:t>-S：在启动时暂停虚拟机的执行，等待调试器连接。这对于在虚拟机开始运行之前设置断点很有用。</w:t>
                            </w:r>
                          </w:p>
                          <w:p w14:paraId="0FA29843" w14:textId="77777777" w:rsidR="002A4E10" w:rsidRPr="002A4E10" w:rsidRDefault="002A4E10" w:rsidP="002A4E10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 w:rsidRPr="002A4E10">
                              <w:t>-append "console=ttyS0"：追加了指定的内核命令行参数。在这里，它设置了控制台使用串口（ttyS0）。</w:t>
                            </w:r>
                          </w:p>
                          <w:p w14:paraId="6BB80BC4" w14:textId="77777777" w:rsidR="002A4E10" w:rsidRPr="002A4E10" w:rsidRDefault="002A4E10" w:rsidP="002A4E10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 w:rsidRPr="002A4E10">
                              <w:t>-</w:t>
                            </w:r>
                            <w:proofErr w:type="spellStart"/>
                            <w:r w:rsidRPr="002A4E10">
                              <w:t>nographic</w:t>
                            </w:r>
                            <w:proofErr w:type="spellEnd"/>
                            <w:r w:rsidRPr="002A4E10">
                              <w:t>：禁用图形界面，使虚拟机只能通过命令行访问。</w:t>
                            </w:r>
                          </w:p>
                          <w:p w14:paraId="3A38F425" w14:textId="77777777" w:rsidR="002A4E10" w:rsidRPr="002A4E10" w:rsidRDefault="002A4E10" w:rsidP="002A4E10"/>
                          <w:p w14:paraId="25DCD213" w14:textId="35FF5C94" w:rsidR="002A4E10" w:rsidRDefault="002A4E10" w:rsidP="002A4E10">
                            <w:r>
                              <w:t>‘’’’</w:t>
                            </w:r>
                          </w:p>
                          <w:p w14:paraId="37FE8D7F" w14:textId="15B90163" w:rsidR="002A4E10" w:rsidRDefault="002A4E10">
                            <w:r>
                              <w:rPr>
                                <w:rFonts w:hint="eastAsia"/>
                              </w:rPr>
                              <w:t>新开一个终端，然后使用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db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来调试</w:t>
                            </w:r>
                          </w:p>
                          <w:p w14:paraId="6E08C7FF" w14:textId="056A01B1" w:rsidR="002A4E10" w:rsidRDefault="002A4E10">
                            <w:r>
                              <w:t xml:space="preserve">cd lab1/linux-5.10.212  </w:t>
                            </w:r>
                          </w:p>
                          <w:p w14:paraId="05BB32C9" w14:textId="283AE82D" w:rsidR="002A4E10" w:rsidRDefault="002A4E10">
                            <w:proofErr w:type="spellStart"/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db</w:t>
                            </w:r>
                            <w:proofErr w:type="spellEnd"/>
                          </w:p>
                          <w:p w14:paraId="4A31DF02" w14:textId="41E36181" w:rsidR="002A4E10" w:rsidRDefault="002A4E10" w:rsidP="002A4E10">
                            <w:r>
                              <w:t>file linux-5.10.212/</w:t>
                            </w:r>
                            <w:proofErr w:type="spellStart"/>
                            <w:r>
                              <w:t>vmlinux</w:t>
                            </w:r>
                            <w:proofErr w:type="spellEnd"/>
                            <w:r>
                              <w:t xml:space="preserve">    #</w:t>
                            </w:r>
                            <w:r>
                              <w:rPr>
                                <w:rFonts w:hint="eastAsia"/>
                              </w:rPr>
                              <w:t>加载符号表 ，在调试和分析</w:t>
                            </w:r>
                            <w:r>
                              <w:t>Linux内核时，加载符号表非常有用。符号表将内核代码中的函数名、变量名与实际的机器码关联起来。这样，调试器就能更好地理解内核代码，帮助你定位问题。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vmlinux</w:t>
                            </w:r>
                            <w:proofErr w:type="spellEnd"/>
                            <w:r>
                              <w:t>和</w:t>
                            </w:r>
                            <w:proofErr w:type="spellStart"/>
                            <w:r>
                              <w:t>vmlinuz</w:t>
                            </w:r>
                            <w:proofErr w:type="spellEnd"/>
                            <w:r>
                              <w:t>：</w:t>
                            </w:r>
                            <w:proofErr w:type="spellStart"/>
                            <w:r>
                              <w:t>vmlinux</w:t>
                            </w:r>
                            <w:proofErr w:type="spellEnd"/>
                            <w:r>
                              <w:t>是未压缩的内核镜像，用于调试和分析。而</w:t>
                            </w:r>
                            <w:proofErr w:type="spellStart"/>
                            <w:r>
                              <w:t>vmlinuz</w:t>
                            </w:r>
                            <w:proofErr w:type="spellEnd"/>
                            <w:r>
                              <w:t>是压缩过的可引导内核镜像，用于实际引导操作系统。</w:t>
                            </w:r>
                          </w:p>
                          <w:p w14:paraId="377FD6AA" w14:textId="0F192A24" w:rsidR="002A4E10" w:rsidRDefault="002A4E10" w:rsidP="002A4E10">
                            <w:r>
                              <w:t>target remote:1234</w:t>
                            </w:r>
                            <w:r>
                              <w:rPr>
                                <w:rFonts w:hint="eastAsia"/>
                              </w:rPr>
                              <w:t xml:space="preserve">  #gdb连接远程的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emu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调试端口</w:t>
                            </w:r>
                          </w:p>
                          <w:p w14:paraId="5C3D50BF" w14:textId="77777777" w:rsidR="002A4E10" w:rsidRDefault="002A4E10" w:rsidP="002A4E10">
                            <w:r>
                              <w:t xml:space="preserve">break </w:t>
                            </w:r>
                            <w:proofErr w:type="spellStart"/>
                            <w:r>
                              <w:t>start_kernel</w:t>
                            </w:r>
                            <w:proofErr w:type="spellEnd"/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#在start</w:t>
                            </w:r>
                            <w:r>
                              <w:t>-kernel</w:t>
                            </w:r>
                            <w:r>
                              <w:rPr>
                                <w:rFonts w:hint="eastAsia"/>
                              </w:rPr>
                              <w:t>函数建立断点，</w:t>
                            </w:r>
                            <w:proofErr w:type="spellStart"/>
                            <w:r>
                              <w:t>start_kernel</w:t>
                            </w:r>
                            <w:proofErr w:type="spellEnd"/>
                            <w:r>
                              <w:t>：这个函数是Linux内核的入口点。当你启动Linux操作系统时，首先会执行这个函数。它负责初始化内核的各个子系统、驱动程序、数据结构等。具体来说，</w:t>
                            </w:r>
                            <w:proofErr w:type="spellStart"/>
                            <w:r>
                              <w:t>start_kernel</w:t>
                            </w:r>
                            <w:proofErr w:type="spellEnd"/>
                            <w:r>
                              <w:t>的主要任务包括：</w:t>
                            </w:r>
                          </w:p>
                          <w:p w14:paraId="374FA6C0" w14:textId="232B2BA3" w:rsidR="002A4E10" w:rsidRDefault="002A4E10" w:rsidP="002A4E10">
                            <w:r>
                              <w:rPr>
                                <w:rFonts w:hint="eastAsia"/>
                              </w:rPr>
                              <w:t>1，初始化内核的基本数据结构，如进程调度、内存管理、文件系统等。</w:t>
                            </w:r>
                          </w:p>
                          <w:p w14:paraId="05BCD4CB" w14:textId="1048FE74" w:rsidR="002A4E10" w:rsidRDefault="002A4E10" w:rsidP="002A4E10">
                            <w:r>
                              <w:rPr>
                                <w:rFonts w:hint="eastAsia"/>
                              </w:rPr>
                              <w:t>2，初始化中断处理和定时器。</w:t>
                            </w:r>
                          </w:p>
                          <w:p w14:paraId="383C1656" w14:textId="1961E0F4" w:rsidR="002A4E10" w:rsidRDefault="002A4E10" w:rsidP="002A4E10">
                            <w:r>
                              <w:rPr>
                                <w:rFonts w:hint="eastAsia"/>
                              </w:rPr>
                              <w:t>3，加载内核模块。</w:t>
                            </w:r>
                          </w:p>
                          <w:p w14:paraId="7431A99F" w14:textId="2024B816" w:rsidR="002A4E10" w:rsidRDefault="002A4E10" w:rsidP="002A4E10">
                            <w:r>
                              <w:rPr>
                                <w:rFonts w:hint="eastAsia"/>
                              </w:rPr>
                              <w:t>4，启动初始化进程（通常是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>进程）。</w:t>
                            </w:r>
                          </w:p>
                          <w:p w14:paraId="7016AC6F" w14:textId="3045246F" w:rsidR="002A4E10" w:rsidRDefault="002A4E10" w:rsidP="002A4E10">
                            <w:r>
                              <w:rPr>
                                <w:rFonts w:hint="eastAsia"/>
                              </w:rPr>
                              <w:t>最终，它会进入内核的主循环，等待处理各种事件</w:t>
                            </w:r>
                          </w:p>
                          <w:p w14:paraId="2DA1AC5A" w14:textId="4539A945" w:rsidR="002A4E10" w:rsidRDefault="002A4E10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8128E" id="_x0000_s1027" type="#_x0000_t202" style="position:absolute;left:0;text-align:left;margin-left:12.55pt;margin-top:-11.25pt;width:410.25pt;height:646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">
                <v:textbox>
                  <w:txbxContent>
                    <w:p w14:paraId="7DA649DC" w14:textId="77777777" w:rsidR="002A4E10" w:rsidRDefault="002A4E10" w:rsidP="002A4E10">
                      <w:r>
                        <w:t xml:space="preserve">make i386_defconfig   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2A4E10">
                        <w:rPr>
                          <w:rFonts w:hint="eastAsia"/>
                        </w:rPr>
                        <w:t>这个命令用于生成一个名为</w:t>
                      </w:r>
                      <w:r w:rsidRPr="002A4E10">
                        <w:t xml:space="preserve">i386_defconfig的配置文件。配置文件包含了构建内核所需的各种选项和参数。i386_defconfig是一个预定义的配置，适用于x86架构的32位系统。通过运行这个命令，你将使用默认的配置选项来构建内核。如果你想自定义配置，可以在运行make </w:t>
                      </w:r>
                      <w:proofErr w:type="spellStart"/>
                      <w:r w:rsidRPr="002A4E10">
                        <w:t>menuconfig</w:t>
                      </w:r>
                      <w:proofErr w:type="spellEnd"/>
                      <w:r w:rsidRPr="002A4E10">
                        <w:t>之前编辑这个配置文件。</w:t>
                      </w:r>
                    </w:p>
                    <w:p w14:paraId="6F6C7FBF" w14:textId="2F0A8F0C" w:rsidR="002A4E10" w:rsidRDefault="002A4E10" w:rsidP="002A4E10">
                      <w:r>
                        <w:t xml:space="preserve">make </w:t>
                      </w:r>
                      <w:proofErr w:type="spellStart"/>
                      <w:r>
                        <w:t>menuconfig</w:t>
                      </w:r>
                      <w:proofErr w:type="spellEnd"/>
                      <w:r>
                        <w:t xml:space="preserve">    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2A4E10">
                        <w:rPr>
                          <w:rFonts w:hint="eastAsia"/>
                        </w:rPr>
                        <w:t>这个命令打开了一个文本界面的配置工具，允许你交互式地选择内核配置选项。你可以在这里启用或禁用特定的功能、驱动程序、文件系统等。使用箭头键浏览选项，空格键选择或取消选择，然后保存并退出。这是一个强大的工具，允许你根据你的需求定制内核。</w:t>
                      </w:r>
                    </w:p>
                    <w:p w14:paraId="6A0983C6" w14:textId="08C310D0" w:rsidR="002A4E10" w:rsidRDefault="002A4E10" w:rsidP="002A4E10">
                      <w:r>
                        <w:t xml:space="preserve">make -j8  </w:t>
                      </w:r>
                      <w:r>
                        <w:rPr>
                          <w:rFonts w:hint="eastAsia"/>
                        </w:rPr>
                        <w:t>#使用8个核来编译内核</w:t>
                      </w:r>
                    </w:p>
                    <w:p w14:paraId="50692BCE" w14:textId="6B5694E3" w:rsidR="002A4E10" w:rsidRDefault="002A4E10" w:rsidP="002A4E10">
                      <w:r>
                        <w:rPr>
                          <w:rFonts w:hint="eastAsia"/>
                        </w:rPr>
                        <w:t>cd</w:t>
                      </w:r>
                      <w:r>
                        <w:t xml:space="preserve"> ~/lab1</w:t>
                      </w:r>
                    </w:p>
                    <w:p w14:paraId="10E0BE9A" w14:textId="733BBE76" w:rsidR="002A4E10" w:rsidRDefault="002A4E10" w:rsidP="002A4E10">
                      <w:r>
                        <w:t>qemu-system-i386 -kernel linux-5.10.169/arch/x86/boot/</w:t>
                      </w:r>
                      <w:proofErr w:type="spellStart"/>
                      <w:r>
                        <w:t>bzImage</w:t>
                      </w:r>
                      <w:proofErr w:type="spellEnd"/>
                      <w:r>
                        <w:t xml:space="preserve"> -s -S -append "console=ttyS0" -</w:t>
                      </w:r>
                      <w:proofErr w:type="spellStart"/>
                      <w:r>
                        <w:t>nographic</w:t>
                      </w:r>
                      <w:proofErr w:type="spellEnd"/>
                    </w:p>
                    <w:p w14:paraId="4DC5B39C" w14:textId="41E2AF76" w:rsidR="002A4E10" w:rsidRDefault="002A4E10" w:rsidP="002A4E10">
                      <w:r>
                        <w:t>‘’’</w:t>
                      </w:r>
                    </w:p>
                    <w:p w14:paraId="73B77B3C" w14:textId="77777777" w:rsidR="002A4E10" w:rsidRPr="002A4E10" w:rsidRDefault="002A4E10" w:rsidP="002A4E10">
                      <w:pPr>
                        <w:numPr>
                          <w:ilvl w:val="0"/>
                          <w:numId w:val="2"/>
                        </w:numPr>
                      </w:pPr>
                      <w:r w:rsidRPr="002A4E10">
                        <w:t>qemu-system-i386：这是 QEMU 的命令行工具，用于启动虚拟机。</w:t>
                      </w:r>
                    </w:p>
                    <w:p w14:paraId="60FF9BEA" w14:textId="77777777" w:rsidR="002A4E10" w:rsidRPr="002A4E10" w:rsidRDefault="002A4E10" w:rsidP="002A4E10">
                      <w:pPr>
                        <w:numPr>
                          <w:ilvl w:val="0"/>
                          <w:numId w:val="2"/>
                        </w:numPr>
                      </w:pPr>
                      <w:r w:rsidRPr="002A4E10">
                        <w:t>-kernel linux-5.10.169/arch/x86/boot/</w:t>
                      </w:r>
                      <w:proofErr w:type="spellStart"/>
                      <w:r w:rsidRPr="002A4E10">
                        <w:t>bzImage</w:t>
                      </w:r>
                      <w:proofErr w:type="spellEnd"/>
                      <w:r w:rsidRPr="002A4E10">
                        <w:t>：指定了 Linux 内核镜像的路径，即要启动的内核文件。</w:t>
                      </w:r>
                    </w:p>
                    <w:p w14:paraId="490D483C" w14:textId="77777777" w:rsidR="002A4E10" w:rsidRPr="002A4E10" w:rsidRDefault="002A4E10" w:rsidP="002A4E10">
                      <w:pPr>
                        <w:numPr>
                          <w:ilvl w:val="0"/>
                          <w:numId w:val="2"/>
                        </w:numPr>
                      </w:pPr>
                      <w:r w:rsidRPr="002A4E10">
                        <w:t>-s：启用了 </w:t>
                      </w:r>
                      <w:r w:rsidRPr="002A4E10">
                        <w:rPr>
                          <w:b/>
                          <w:bCs/>
                        </w:rPr>
                        <w:t>GDB 服务器</w:t>
                      </w:r>
                      <w:r w:rsidRPr="002A4E10">
                        <w:t>，它监听在端口 1234 上，允许你连接调试器（如 GDB）来调试虚拟机。</w:t>
                      </w:r>
                    </w:p>
                    <w:p w14:paraId="1D98F2AD" w14:textId="77777777" w:rsidR="002A4E10" w:rsidRPr="002A4E10" w:rsidRDefault="002A4E10" w:rsidP="002A4E10">
                      <w:pPr>
                        <w:numPr>
                          <w:ilvl w:val="0"/>
                          <w:numId w:val="2"/>
                        </w:numPr>
                      </w:pPr>
                      <w:r w:rsidRPr="002A4E10">
                        <w:t>-S：在启动时暂停虚拟机的执行，等待调试器连接。这对于在虚拟机开始运行之前设置断点很有用。</w:t>
                      </w:r>
                    </w:p>
                    <w:p w14:paraId="0FA29843" w14:textId="77777777" w:rsidR="002A4E10" w:rsidRPr="002A4E10" w:rsidRDefault="002A4E10" w:rsidP="002A4E10">
                      <w:pPr>
                        <w:numPr>
                          <w:ilvl w:val="0"/>
                          <w:numId w:val="2"/>
                        </w:numPr>
                      </w:pPr>
                      <w:r w:rsidRPr="002A4E10">
                        <w:t>-append "console=ttyS0"：追加了指定的内核命令行参数。在这里，它设置了控制台使用串口（ttyS0）。</w:t>
                      </w:r>
                    </w:p>
                    <w:p w14:paraId="6BB80BC4" w14:textId="77777777" w:rsidR="002A4E10" w:rsidRPr="002A4E10" w:rsidRDefault="002A4E10" w:rsidP="002A4E10">
                      <w:pPr>
                        <w:numPr>
                          <w:ilvl w:val="0"/>
                          <w:numId w:val="2"/>
                        </w:numPr>
                      </w:pPr>
                      <w:r w:rsidRPr="002A4E10">
                        <w:t>-</w:t>
                      </w:r>
                      <w:proofErr w:type="spellStart"/>
                      <w:r w:rsidRPr="002A4E10">
                        <w:t>nographic</w:t>
                      </w:r>
                      <w:proofErr w:type="spellEnd"/>
                      <w:r w:rsidRPr="002A4E10">
                        <w:t>：禁用图形界面，使虚拟机只能通过命令行访问。</w:t>
                      </w:r>
                    </w:p>
                    <w:p w14:paraId="3A38F425" w14:textId="77777777" w:rsidR="002A4E10" w:rsidRPr="002A4E10" w:rsidRDefault="002A4E10" w:rsidP="002A4E10"/>
                    <w:p w14:paraId="25DCD213" w14:textId="35FF5C94" w:rsidR="002A4E10" w:rsidRDefault="002A4E10" w:rsidP="002A4E10">
                      <w:r>
                        <w:t>‘’’’</w:t>
                      </w:r>
                    </w:p>
                    <w:p w14:paraId="37FE8D7F" w14:textId="15B90163" w:rsidR="002A4E10" w:rsidRDefault="002A4E10">
                      <w:r>
                        <w:rPr>
                          <w:rFonts w:hint="eastAsia"/>
                        </w:rPr>
                        <w:t>新开一个终端，然后使用</w:t>
                      </w:r>
                      <w:proofErr w:type="spellStart"/>
                      <w:r>
                        <w:rPr>
                          <w:rFonts w:hint="eastAsia"/>
                        </w:rPr>
                        <w:t>g</w:t>
                      </w:r>
                      <w:r>
                        <w:t>db</w:t>
                      </w:r>
                      <w:proofErr w:type="spellEnd"/>
                      <w:r>
                        <w:rPr>
                          <w:rFonts w:hint="eastAsia"/>
                        </w:rPr>
                        <w:t>来调试</w:t>
                      </w:r>
                    </w:p>
                    <w:p w14:paraId="6E08C7FF" w14:textId="056A01B1" w:rsidR="002A4E10" w:rsidRDefault="002A4E10">
                      <w:r>
                        <w:t xml:space="preserve">cd lab1/linux-5.10.212  </w:t>
                      </w:r>
                    </w:p>
                    <w:p w14:paraId="05BB32C9" w14:textId="283AE82D" w:rsidR="002A4E10" w:rsidRDefault="002A4E10">
                      <w:proofErr w:type="spellStart"/>
                      <w:r>
                        <w:rPr>
                          <w:rFonts w:hint="eastAsia"/>
                        </w:rPr>
                        <w:t>g</w:t>
                      </w:r>
                      <w:r>
                        <w:t>db</w:t>
                      </w:r>
                      <w:proofErr w:type="spellEnd"/>
                    </w:p>
                    <w:p w14:paraId="4A31DF02" w14:textId="41E36181" w:rsidR="002A4E10" w:rsidRDefault="002A4E10" w:rsidP="002A4E10">
                      <w:r>
                        <w:t>file linux-5.10.212/</w:t>
                      </w:r>
                      <w:proofErr w:type="spellStart"/>
                      <w:r>
                        <w:t>vmlinux</w:t>
                      </w:r>
                      <w:proofErr w:type="spellEnd"/>
                      <w:r>
                        <w:t xml:space="preserve">    #</w:t>
                      </w:r>
                      <w:r>
                        <w:rPr>
                          <w:rFonts w:hint="eastAsia"/>
                        </w:rPr>
                        <w:t>加载符号表 ，在调试和分析</w:t>
                      </w:r>
                      <w:r>
                        <w:t>Linux内核时，加载符号表非常有用。符号表将内核代码中的函数名、变量名与实际的机器码关联起来。这样，调试器就能更好地理解内核代码，帮助你定位问题。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  <w:proofErr w:type="spellStart"/>
                      <w:r>
                        <w:t>vmlinux</w:t>
                      </w:r>
                      <w:proofErr w:type="spellEnd"/>
                      <w:r>
                        <w:t>和</w:t>
                      </w:r>
                      <w:proofErr w:type="spellStart"/>
                      <w:r>
                        <w:t>vmlinuz</w:t>
                      </w:r>
                      <w:proofErr w:type="spellEnd"/>
                      <w:r>
                        <w:t>：</w:t>
                      </w:r>
                      <w:proofErr w:type="spellStart"/>
                      <w:r>
                        <w:t>vmlinux</w:t>
                      </w:r>
                      <w:proofErr w:type="spellEnd"/>
                      <w:r>
                        <w:t>是未压缩的内核镜像，用于调试和分析。而</w:t>
                      </w:r>
                      <w:proofErr w:type="spellStart"/>
                      <w:r>
                        <w:t>vmlinuz</w:t>
                      </w:r>
                      <w:proofErr w:type="spellEnd"/>
                      <w:r>
                        <w:t>是压缩过的可引导内核镜像，用于实际引导操作系统。</w:t>
                      </w:r>
                    </w:p>
                    <w:p w14:paraId="377FD6AA" w14:textId="0F192A24" w:rsidR="002A4E10" w:rsidRDefault="002A4E10" w:rsidP="002A4E10">
                      <w:r>
                        <w:t>target remote:1234</w:t>
                      </w:r>
                      <w:r>
                        <w:rPr>
                          <w:rFonts w:hint="eastAsia"/>
                        </w:rPr>
                        <w:t xml:space="preserve">  #gdb连接远程的</w:t>
                      </w:r>
                      <w:proofErr w:type="spellStart"/>
                      <w:r>
                        <w:rPr>
                          <w:rFonts w:hint="eastAsia"/>
                        </w:rPr>
                        <w:t>q</w:t>
                      </w:r>
                      <w:r>
                        <w:t>emu</w:t>
                      </w:r>
                      <w:proofErr w:type="spellEnd"/>
                      <w:r>
                        <w:rPr>
                          <w:rFonts w:hint="eastAsia"/>
                        </w:rPr>
                        <w:t>调试端口</w:t>
                      </w:r>
                    </w:p>
                    <w:p w14:paraId="5C3D50BF" w14:textId="77777777" w:rsidR="002A4E10" w:rsidRDefault="002A4E10" w:rsidP="002A4E10">
                      <w:r>
                        <w:t xml:space="preserve">break </w:t>
                      </w:r>
                      <w:proofErr w:type="spellStart"/>
                      <w:r>
                        <w:t>start_kernel</w:t>
                      </w:r>
                      <w:proofErr w:type="spellEnd"/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>#在start</w:t>
                      </w:r>
                      <w:r>
                        <w:t>-kernel</w:t>
                      </w:r>
                      <w:r>
                        <w:rPr>
                          <w:rFonts w:hint="eastAsia"/>
                        </w:rPr>
                        <w:t>函数建立断点，</w:t>
                      </w:r>
                      <w:proofErr w:type="spellStart"/>
                      <w:r>
                        <w:t>start_kernel</w:t>
                      </w:r>
                      <w:proofErr w:type="spellEnd"/>
                      <w:r>
                        <w:t>：这个函数是Linux内核的入口点。当你启动Linux操作系统时，首先会执行这个函数。它负责初始化内核的各个子系统、驱动程序、数据结构等。具体来说，</w:t>
                      </w:r>
                      <w:proofErr w:type="spellStart"/>
                      <w:r>
                        <w:t>start_kernel</w:t>
                      </w:r>
                      <w:proofErr w:type="spellEnd"/>
                      <w:r>
                        <w:t>的主要任务包括：</w:t>
                      </w:r>
                    </w:p>
                    <w:p w14:paraId="374FA6C0" w14:textId="232B2BA3" w:rsidR="002A4E10" w:rsidRDefault="002A4E10" w:rsidP="002A4E10">
                      <w:r>
                        <w:rPr>
                          <w:rFonts w:hint="eastAsia"/>
                        </w:rPr>
                        <w:t>1，初始化内核的基本数据结构，如进程调度、内存管理、文件系统等。</w:t>
                      </w:r>
                    </w:p>
                    <w:p w14:paraId="05BCD4CB" w14:textId="1048FE74" w:rsidR="002A4E10" w:rsidRDefault="002A4E10" w:rsidP="002A4E10">
                      <w:r>
                        <w:rPr>
                          <w:rFonts w:hint="eastAsia"/>
                        </w:rPr>
                        <w:t>2，初始化中断处理和定时器。</w:t>
                      </w:r>
                    </w:p>
                    <w:p w14:paraId="383C1656" w14:textId="1961E0F4" w:rsidR="002A4E10" w:rsidRDefault="002A4E10" w:rsidP="002A4E10">
                      <w:r>
                        <w:rPr>
                          <w:rFonts w:hint="eastAsia"/>
                        </w:rPr>
                        <w:t>3，加载内核模块。</w:t>
                      </w:r>
                    </w:p>
                    <w:p w14:paraId="7431A99F" w14:textId="2024B816" w:rsidR="002A4E10" w:rsidRDefault="002A4E10" w:rsidP="002A4E10">
                      <w:r>
                        <w:rPr>
                          <w:rFonts w:hint="eastAsia"/>
                        </w:rPr>
                        <w:t>4，启动初始化进程（通常是</w:t>
                      </w:r>
                      <w:proofErr w:type="spellStart"/>
                      <w:r>
                        <w:t>init</w:t>
                      </w:r>
                      <w:proofErr w:type="spellEnd"/>
                      <w:r>
                        <w:t>进程）。</w:t>
                      </w:r>
                    </w:p>
                    <w:p w14:paraId="7016AC6F" w14:textId="3045246F" w:rsidR="002A4E10" w:rsidRDefault="002A4E10" w:rsidP="002A4E10">
                      <w:r>
                        <w:rPr>
                          <w:rFonts w:hint="eastAsia"/>
                        </w:rPr>
                        <w:t>最终，它会进入内核的主循环，等待处理各种事件</w:t>
                      </w:r>
                    </w:p>
                    <w:p w14:paraId="2DA1AC5A" w14:textId="4539A945" w:rsidR="002A4E10" w:rsidRDefault="002A4E10">
                      <w: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B0DC61" w14:textId="77777777" w:rsidR="002A4E10" w:rsidRDefault="002A4E10" w:rsidP="002A4E1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</w:p>
    <w:p w14:paraId="60033D3E" w14:textId="77777777" w:rsidR="002A4E10" w:rsidRDefault="002A4E10" w:rsidP="002A4E1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lastRenderedPageBreak/>
        <w:t>通过执行前述代码，可得下图结果。</w:t>
      </w:r>
    </w:p>
    <w:p w14:paraId="04461573" w14:textId="25C95B82" w:rsidR="002A4E10" w:rsidRDefault="00000000" w:rsidP="002A4E10">
      <w:pPr>
        <w:pStyle w:val="a8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展示</w:t>
      </w:r>
      <w:r w:rsidR="002A4E10">
        <w:rPr>
          <w:rFonts w:ascii="Times New Roman" w:hAnsi="Times New Roman" w:cs="Times New Roman" w:hint="eastAsia"/>
        </w:rPr>
        <w:t>：</w:t>
      </w:r>
      <w:r w:rsidR="002A4E10">
        <w:t>看到call trace打出来的是在</w:t>
      </w:r>
      <w:proofErr w:type="spellStart"/>
      <w:r w:rsidR="002A4E10">
        <w:t>initrd_load</w:t>
      </w:r>
      <w:proofErr w:type="spellEnd"/>
      <w:r w:rsidR="002A4E10">
        <w:t>的时候出错，原因很简单，因为启动系统 的时候只指定了</w:t>
      </w:r>
      <w:proofErr w:type="spellStart"/>
      <w:r w:rsidR="002A4E10">
        <w:t>bzImage</w:t>
      </w:r>
      <w:proofErr w:type="spellEnd"/>
      <w:r w:rsidR="002A4E10">
        <w:t>，没有指定</w:t>
      </w:r>
      <w:proofErr w:type="spellStart"/>
      <w:r w:rsidR="002A4E10">
        <w:t>initrd</w:t>
      </w:r>
      <w:proofErr w:type="spellEnd"/>
      <w:r w:rsidR="002A4E10">
        <w:t>文件，系统无法mount上</w:t>
      </w:r>
      <w:proofErr w:type="spellStart"/>
      <w:r w:rsidR="002A4E10">
        <w:t>initrd</w:t>
      </w:r>
      <w:proofErr w:type="spellEnd"/>
      <w:r w:rsidR="002A4E10">
        <w:t xml:space="preserve"> (</w:t>
      </w:r>
      <w:proofErr w:type="spellStart"/>
      <w:r w:rsidR="002A4E10">
        <w:t>init</w:t>
      </w:r>
      <w:proofErr w:type="spellEnd"/>
      <w:r w:rsidR="002A4E10">
        <w:t xml:space="preserve"> ram disk) 及其</w:t>
      </w:r>
      <w:proofErr w:type="spellStart"/>
      <w:r w:rsidR="002A4E10">
        <w:t>initramfs</w:t>
      </w:r>
      <w:proofErr w:type="spellEnd"/>
      <w:r w:rsidR="002A4E10">
        <w:t>文件 系统。</w:t>
      </w:r>
    </w:p>
    <w:p w14:paraId="2B061321" w14:textId="309B5FE8" w:rsidR="002A4E10" w:rsidRPr="002A4E10" w:rsidRDefault="002A4E10" w:rsidP="002A4E10">
      <w:pPr>
        <w:pStyle w:val="a8"/>
      </w:pPr>
      <w:r>
        <w:rPr>
          <w:noProof/>
        </w:rPr>
        <w:drawing>
          <wp:inline distT="0" distB="0" distL="0" distR="0" wp14:anchorId="1625962C" wp14:editId="3D025302">
            <wp:extent cx="5270500" cy="6115685"/>
            <wp:effectExtent l="0" t="0" r="0" b="0"/>
            <wp:docPr id="18450813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B3C6" w14:textId="7F8DF6E8" w:rsidR="002A4E10" w:rsidRDefault="00000000" w:rsidP="002A4E10">
      <w:pPr>
        <w:pStyle w:val="a8"/>
      </w:pPr>
      <w:r>
        <w:rPr>
          <w:rFonts w:ascii="Times New Roman" w:hAnsi="Times New Roman" w:cs="Times New Roman" w:hint="eastAsia"/>
        </w:rPr>
        <w:lastRenderedPageBreak/>
        <w:t>：</w:t>
      </w:r>
      <w:r w:rsidR="002A4E10">
        <w:rPr>
          <w:noProof/>
        </w:rPr>
        <w:drawing>
          <wp:inline distT="0" distB="0" distL="0" distR="0" wp14:anchorId="67A16D80" wp14:editId="35E730C9">
            <wp:extent cx="5270500" cy="5529580"/>
            <wp:effectExtent l="0" t="0" r="0" b="0"/>
            <wp:docPr id="1240779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2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3E1F8" w14:textId="77777777" w:rsidR="00BE60D0" w:rsidRDefault="00000000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------------------------- 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实验任务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3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-------------------------</w:t>
      </w:r>
    </w:p>
    <w:p w14:paraId="3E3098B2" w14:textId="036BB56B" w:rsidR="00BE60D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任务要求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：制作</w:t>
      </w:r>
      <w:proofErr w:type="spellStart"/>
      <w:r w:rsidR="002A4E10">
        <w:rPr>
          <w:rFonts w:ascii="Times New Roman" w:eastAsia="宋体" w:hAnsi="Times New Roman" w:cs="Times New Roman" w:hint="eastAsia"/>
          <w:kern w:val="0"/>
          <w:sz w:val="24"/>
        </w:rPr>
        <w:t>Initramfs</w:t>
      </w:r>
      <w:proofErr w:type="spellEnd"/>
    </w:p>
    <w:p w14:paraId="695EC7F1" w14:textId="65242EDB" w:rsidR="00BE60D0" w:rsidRPr="002A4E10" w:rsidRDefault="00000000" w:rsidP="002A4E1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思路分析：</w:t>
      </w:r>
      <w:r w:rsidR="002A4E10" w:rsidRPr="002A4E10">
        <w:rPr>
          <w:rFonts w:ascii="Times New Roman" w:eastAsia="宋体" w:hAnsi="Times New Roman" w:cs="Times New Roman" w:hint="eastAsia"/>
          <w:kern w:val="0"/>
          <w:sz w:val="24"/>
        </w:rPr>
        <w:t>在前面调试内核中，我们已经准备了一个</w:t>
      </w:r>
      <w:r w:rsidR="002A4E10" w:rsidRPr="002A4E10">
        <w:rPr>
          <w:rFonts w:ascii="Times New Roman" w:eastAsia="宋体" w:hAnsi="Times New Roman" w:cs="Times New Roman"/>
          <w:kern w:val="0"/>
          <w:sz w:val="24"/>
        </w:rPr>
        <w:t>Linux</w:t>
      </w:r>
      <w:r w:rsidR="002A4E10" w:rsidRPr="002A4E10">
        <w:rPr>
          <w:rFonts w:ascii="Times New Roman" w:eastAsia="宋体" w:hAnsi="Times New Roman" w:cs="Times New Roman"/>
          <w:kern w:val="0"/>
          <w:sz w:val="24"/>
        </w:rPr>
        <w:t>启动环境，但是缺少</w:t>
      </w:r>
      <w:proofErr w:type="spellStart"/>
      <w:r w:rsidR="002A4E10" w:rsidRPr="002A4E10">
        <w:rPr>
          <w:rFonts w:ascii="Times New Roman" w:eastAsia="宋体" w:hAnsi="Times New Roman" w:cs="Times New Roman"/>
          <w:kern w:val="0"/>
          <w:sz w:val="24"/>
        </w:rPr>
        <w:t>initramfs</w:t>
      </w:r>
      <w:proofErr w:type="spellEnd"/>
      <w:r w:rsidR="002A4E10" w:rsidRPr="002A4E10">
        <w:rPr>
          <w:rFonts w:ascii="Times New Roman" w:eastAsia="宋体" w:hAnsi="Times New Roman" w:cs="Times New Roman"/>
          <w:kern w:val="0"/>
          <w:sz w:val="24"/>
        </w:rPr>
        <w:t>。我们可以做一个最简单的</w:t>
      </w:r>
      <w:r w:rsidR="002A4E10" w:rsidRPr="002A4E10">
        <w:rPr>
          <w:rFonts w:ascii="Times New Roman" w:eastAsia="宋体" w:hAnsi="Times New Roman" w:cs="Times New Roman"/>
          <w:kern w:val="0"/>
          <w:sz w:val="24"/>
        </w:rPr>
        <w:t xml:space="preserve">Hello World </w:t>
      </w:r>
      <w:proofErr w:type="spellStart"/>
      <w:r w:rsidR="002A4E10" w:rsidRPr="002A4E10">
        <w:rPr>
          <w:rFonts w:ascii="Times New Roman" w:eastAsia="宋体" w:hAnsi="Times New Roman" w:cs="Times New Roman"/>
          <w:kern w:val="0"/>
          <w:sz w:val="24"/>
        </w:rPr>
        <w:t>initramfs</w:t>
      </w:r>
      <w:proofErr w:type="spellEnd"/>
      <w:r w:rsidR="002A4E10" w:rsidRPr="002A4E10">
        <w:rPr>
          <w:rFonts w:ascii="Times New Roman" w:eastAsia="宋体" w:hAnsi="Times New Roman" w:cs="Times New Roman"/>
          <w:kern w:val="0"/>
          <w:sz w:val="24"/>
        </w:rPr>
        <w:t>，来直观地理解</w:t>
      </w:r>
      <w:proofErr w:type="spellStart"/>
      <w:r w:rsidR="002A4E10" w:rsidRPr="002A4E10">
        <w:rPr>
          <w:rFonts w:ascii="Times New Roman" w:eastAsia="宋体" w:hAnsi="Times New Roman" w:cs="Times New Roman"/>
          <w:kern w:val="0"/>
          <w:sz w:val="24"/>
        </w:rPr>
        <w:t>initramfs</w:t>
      </w:r>
      <w:proofErr w:type="spellEnd"/>
      <w:r w:rsidR="002A4E10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74295C3D" w14:textId="32C5D011" w:rsidR="00BE60D0" w:rsidRDefault="00E8589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14FD2CD" wp14:editId="61F29833">
                <wp:simplePos x="0" y="0"/>
                <wp:positionH relativeFrom="column">
                  <wp:posOffset>-212725</wp:posOffset>
                </wp:positionH>
                <wp:positionV relativeFrom="paragraph">
                  <wp:posOffset>562610</wp:posOffset>
                </wp:positionV>
                <wp:extent cx="5724525" cy="1391285"/>
                <wp:effectExtent l="6350" t="12700" r="12700" b="5715"/>
                <wp:wrapSquare wrapText="bothSides"/>
                <wp:docPr id="1740371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1391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A4BF9" w14:textId="79D34AE8" w:rsidR="002A4E10" w:rsidRDefault="002A4E10">
                            <w:r>
                              <w:t xml:space="preserve">Vim </w:t>
                            </w:r>
                            <w:proofErr w:type="spellStart"/>
                            <w:r>
                              <w:t>helloworld.c</w:t>
                            </w:r>
                            <w:proofErr w:type="spellEnd"/>
                            <w:r>
                              <w:t xml:space="preserve">  #</w:t>
                            </w:r>
                            <w:r>
                              <w:rPr>
                                <w:rFonts w:hint="eastAsia"/>
                              </w:rPr>
                              <w:t>使用</w:t>
                            </w:r>
                            <w:r>
                              <w:t>vim</w:t>
                            </w:r>
                            <w:r>
                              <w:rPr>
                                <w:rFonts w:hint="eastAsia"/>
                              </w:rPr>
                              <w:t>编辑代码</w:t>
                            </w:r>
                          </w:p>
                          <w:p w14:paraId="01ACE7A0" w14:textId="77777777" w:rsidR="002A4E10" w:rsidRDefault="002A4E10">
                            <w:r>
                              <w:t xml:space="preserve">#include void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 xml:space="preserve">) </w:t>
                            </w:r>
                          </w:p>
                          <w:p w14:paraId="36DBFB5E" w14:textId="77777777" w:rsidR="002A4E10" w:rsidRDefault="002A4E10">
                            <w:proofErr w:type="gramStart"/>
                            <w:r>
                              <w:t xml:space="preserve">{ </w:t>
                            </w:r>
                            <w:proofErr w:type="spellStart"/>
                            <w:r>
                              <w:t>printf</w:t>
                            </w:r>
                            <w:proofErr w:type="spellEnd"/>
                            <w:proofErr w:type="gramEnd"/>
                            <w:r>
                              <w:t xml:space="preserve">("lab1: Hello World\n"); </w:t>
                            </w:r>
                          </w:p>
                          <w:p w14:paraId="2F6EF045" w14:textId="77777777" w:rsidR="002A4E10" w:rsidRDefault="002A4E10">
                            <w:proofErr w:type="spellStart"/>
                            <w:r>
                              <w:t>fflush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stdout</w:t>
                            </w:r>
                            <w:proofErr w:type="spellEnd"/>
                            <w:r>
                              <w:t xml:space="preserve">); /* 让程序打印完后继续维持在用户态 */ </w:t>
                            </w:r>
                          </w:p>
                          <w:p w14:paraId="20610ECD" w14:textId="304703F1" w:rsidR="002A4E10" w:rsidRDefault="002A4E10">
                            <w:proofErr w:type="gramStart"/>
                            <w:r>
                              <w:t>while(</w:t>
                            </w:r>
                            <w:proofErr w:type="gramEnd"/>
                            <w:r>
                              <w:t>1); }</w:t>
                            </w:r>
                          </w:p>
                          <w:p w14:paraId="6BD10389" w14:textId="77777777" w:rsidR="002A4E10" w:rsidRDefault="002A4E1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FD2CD" id="_x0000_s1028" type="#_x0000_t202" style="position:absolute;left:0;text-align:left;margin-left:-16.75pt;margin-top:44.3pt;width:450.75pt;height:109.5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">
                <v:textbox>
                  <w:txbxContent>
                    <w:p w14:paraId="285A4BF9" w14:textId="79D34AE8" w:rsidR="002A4E10" w:rsidRDefault="002A4E10">
                      <w:r>
                        <w:t xml:space="preserve">Vim </w:t>
                      </w:r>
                      <w:proofErr w:type="spellStart"/>
                      <w:r>
                        <w:t>helloworld.c</w:t>
                      </w:r>
                      <w:proofErr w:type="spellEnd"/>
                      <w:r>
                        <w:t xml:space="preserve">  #</w:t>
                      </w:r>
                      <w:r>
                        <w:rPr>
                          <w:rFonts w:hint="eastAsia"/>
                        </w:rPr>
                        <w:t>使用</w:t>
                      </w:r>
                      <w:r>
                        <w:t>vim</w:t>
                      </w:r>
                      <w:r>
                        <w:rPr>
                          <w:rFonts w:hint="eastAsia"/>
                        </w:rPr>
                        <w:t>编辑代码</w:t>
                      </w:r>
                    </w:p>
                    <w:p w14:paraId="01ACE7A0" w14:textId="77777777" w:rsidR="002A4E10" w:rsidRDefault="002A4E10">
                      <w:r>
                        <w:t xml:space="preserve">#include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) </w:t>
                      </w:r>
                    </w:p>
                    <w:p w14:paraId="36DBFB5E" w14:textId="77777777" w:rsidR="002A4E10" w:rsidRDefault="002A4E10">
                      <w:proofErr w:type="gramStart"/>
                      <w:r>
                        <w:t xml:space="preserve">{ </w:t>
                      </w:r>
                      <w:proofErr w:type="spellStart"/>
                      <w:r>
                        <w:t>printf</w:t>
                      </w:r>
                      <w:proofErr w:type="spellEnd"/>
                      <w:proofErr w:type="gramEnd"/>
                      <w:r>
                        <w:t xml:space="preserve">("lab1: Hello World\n"); </w:t>
                      </w:r>
                    </w:p>
                    <w:p w14:paraId="2F6EF045" w14:textId="77777777" w:rsidR="002A4E10" w:rsidRDefault="002A4E10">
                      <w:proofErr w:type="spellStart"/>
                      <w:r>
                        <w:t>fflush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stdout</w:t>
                      </w:r>
                      <w:proofErr w:type="spellEnd"/>
                      <w:r>
                        <w:t xml:space="preserve">); /* 让程序打印完后继续维持在用户态 */ </w:t>
                      </w:r>
                    </w:p>
                    <w:p w14:paraId="20610ECD" w14:textId="304703F1" w:rsidR="002A4E10" w:rsidRDefault="002A4E10">
                      <w:proofErr w:type="gramStart"/>
                      <w:r>
                        <w:t>while(</w:t>
                      </w:r>
                      <w:proofErr w:type="gramEnd"/>
                      <w:r>
                        <w:t>1); }</w:t>
                      </w:r>
                    </w:p>
                    <w:p w14:paraId="6BD10389" w14:textId="77777777" w:rsidR="002A4E10" w:rsidRDefault="002A4E10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  <w:kern w:val="0"/>
          <w:sz w:val="24"/>
        </w:rPr>
        <w:t>实验步骤：。</w:t>
      </w:r>
    </w:p>
    <w:p w14:paraId="17B06558" w14:textId="4A18FD3A" w:rsidR="002A4E10" w:rsidRDefault="00E8589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00B018F" wp14:editId="10BD52AA">
                <wp:simplePos x="0" y="0"/>
                <wp:positionH relativeFrom="column">
                  <wp:align>center</wp:align>
                </wp:positionH>
                <wp:positionV relativeFrom="paragraph">
                  <wp:posOffset>180975</wp:posOffset>
                </wp:positionV>
                <wp:extent cx="5008245" cy="3145155"/>
                <wp:effectExtent l="13970" t="13335" r="6985" b="13335"/>
                <wp:wrapSquare wrapText="bothSides"/>
                <wp:docPr id="11315039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8245" cy="314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C9A38" w14:textId="68DBC0D0" w:rsidR="002A4E10" w:rsidRDefault="002A4E10">
                            <w:proofErr w:type="spellStart"/>
                            <w:r>
                              <w:t>gcc</w:t>
                            </w:r>
                            <w:proofErr w:type="spellEnd"/>
                            <w:r>
                              <w:t xml:space="preserve"> -o </w:t>
                            </w:r>
                            <w:proofErr w:type="spellStart"/>
                            <w:r>
                              <w:t>helloworld</w:t>
                            </w:r>
                            <w:proofErr w:type="spellEnd"/>
                            <w:r>
                              <w:t xml:space="preserve"> -m32 -static </w:t>
                            </w:r>
                            <w:proofErr w:type="spellStart"/>
                            <w:r>
                              <w:t>helloworld.c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#编译为32位可执行文件</w:t>
                            </w:r>
                          </w:p>
                          <w:p w14:paraId="1EE48795" w14:textId="4A957632" w:rsidR="002A4E10" w:rsidRPr="002A4E10" w:rsidRDefault="002A4E10" w:rsidP="002A4E10">
                            <w:r>
                              <w:t xml:space="preserve">echo </w:t>
                            </w:r>
                            <w:proofErr w:type="spellStart"/>
                            <w:r>
                              <w:t>helloworld</w:t>
                            </w:r>
                            <w:proofErr w:type="spellEnd"/>
                            <w:r>
                              <w:t xml:space="preserve"> | </w:t>
                            </w:r>
                            <w:proofErr w:type="spellStart"/>
                            <w:r>
                              <w:t>cpio</w:t>
                            </w:r>
                            <w:proofErr w:type="spellEnd"/>
                            <w:r>
                              <w:t xml:space="preserve"> -o --format=</w:t>
                            </w:r>
                            <w:proofErr w:type="spellStart"/>
                            <w:r>
                              <w:t>newc</w:t>
                            </w:r>
                            <w:proofErr w:type="spellEnd"/>
                            <w:r>
                              <w:t xml:space="preserve"> &gt; </w:t>
                            </w:r>
                            <w:proofErr w:type="spellStart"/>
                            <w:r>
                              <w:t>hwinitramfs</w:t>
                            </w:r>
                            <w:proofErr w:type="spellEnd"/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2A4E10">
                              <w:t>命令将字符串 “</w:t>
                            </w:r>
                            <w:proofErr w:type="spellStart"/>
                            <w:r w:rsidRPr="002A4E10">
                              <w:t>helloworld</w:t>
                            </w:r>
                            <w:proofErr w:type="spellEnd"/>
                            <w:r w:rsidRPr="002A4E10">
                              <w:t>” 写入一个名为 </w:t>
                            </w:r>
                            <w:proofErr w:type="spellStart"/>
                            <w:r w:rsidRPr="002A4E10">
                              <w:t>hwinitramfs</w:t>
                            </w:r>
                            <w:proofErr w:type="spellEnd"/>
                            <w:r w:rsidRPr="002A4E10">
                              <w:t> 的文件中。这个文件使用 </w:t>
                            </w:r>
                            <w:proofErr w:type="spellStart"/>
                            <w:r w:rsidRPr="002A4E10">
                              <w:t>newc</w:t>
                            </w:r>
                            <w:proofErr w:type="spellEnd"/>
                            <w:r w:rsidRPr="002A4E10">
                              <w:t xml:space="preserve"> 格式，这是一种用于 </w:t>
                            </w:r>
                            <w:proofErr w:type="spellStart"/>
                            <w:r w:rsidRPr="002A4E10">
                              <w:t>initramfs</w:t>
                            </w:r>
                            <w:proofErr w:type="spellEnd"/>
                            <w:r w:rsidRPr="002A4E10">
                              <w:t xml:space="preserve"> 的格式。</w:t>
                            </w:r>
                            <w:proofErr w:type="spellStart"/>
                            <w:r w:rsidRPr="002A4E10">
                              <w:t>initramfs</w:t>
                            </w:r>
                            <w:proofErr w:type="spellEnd"/>
                            <w:r w:rsidRPr="002A4E10">
                              <w:t xml:space="preserve"> 是一个临时的根文件系统，用于在 Linux 启动过程中加载必要的模块和文件。您的命令将创建一个包含 “</w:t>
                            </w:r>
                            <w:proofErr w:type="spellStart"/>
                            <w:r w:rsidRPr="002A4E10">
                              <w:t>helloworld</w:t>
                            </w:r>
                            <w:proofErr w:type="spellEnd"/>
                            <w:r w:rsidRPr="002A4E10">
                              <w:t xml:space="preserve">” 的 </w:t>
                            </w:r>
                            <w:proofErr w:type="spellStart"/>
                            <w:r w:rsidRPr="002A4E10">
                              <w:t>initramfs</w:t>
                            </w:r>
                            <w:proofErr w:type="spellEnd"/>
                            <w:r w:rsidRPr="002A4E10">
                              <w:t xml:space="preserve"> 文件，以备用于您之前提到的 qemu-system-i386 命令中。这样，当</w:t>
                            </w:r>
                            <w:proofErr w:type="gramStart"/>
                            <w:r w:rsidRPr="002A4E10">
                              <w:t>您启动</w:t>
                            </w:r>
                            <w:proofErr w:type="gramEnd"/>
                            <w:r w:rsidRPr="002A4E10">
                              <w:t xml:space="preserve">虚拟机时，它将使用这个 </w:t>
                            </w:r>
                            <w:proofErr w:type="spellStart"/>
                            <w:r w:rsidRPr="002A4E10">
                              <w:t>initramfs</w:t>
                            </w:r>
                            <w:proofErr w:type="spellEnd"/>
                            <w:r w:rsidRPr="002A4E10">
                              <w:t xml:space="preserve"> 文件作为临时根文件系统。</w:t>
                            </w:r>
                          </w:p>
                          <w:p w14:paraId="55F37D23" w14:textId="403220EB" w:rsidR="002A4E10" w:rsidRPr="002A4E10" w:rsidRDefault="002A4E10"/>
                          <w:p w14:paraId="6685C6B7" w14:textId="7ED6C762" w:rsidR="002A4E10" w:rsidRDefault="002A4E10">
                            <w:r>
                              <w:t>qemu-system-i386 -kernel linux-5.10.169/arch/x86/boot/</w:t>
                            </w:r>
                            <w:proofErr w:type="spellStart"/>
                            <w:r>
                              <w:t>bzImage</w:t>
                            </w:r>
                            <w:proofErr w:type="spellEnd"/>
                            <w:r>
                              <w:t xml:space="preserve"> -</w:t>
                            </w:r>
                            <w:proofErr w:type="spellStart"/>
                            <w:r>
                              <w:t>initrd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hwinitramfs</w:t>
                            </w:r>
                            <w:proofErr w:type="spellEnd"/>
                            <w:r>
                              <w:t xml:space="preserve"> -s -S -append "console=ttyS0 </w:t>
                            </w:r>
                            <w:proofErr w:type="spellStart"/>
                            <w:r>
                              <w:t>rdinit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helloworld</w:t>
                            </w:r>
                            <w:proofErr w:type="spellEnd"/>
                            <w:r>
                              <w:t>" -</w:t>
                            </w:r>
                            <w:proofErr w:type="spellStart"/>
                            <w:r>
                              <w:t>nographic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#</w:t>
                            </w:r>
                            <w:r w:rsidRPr="002A4E10">
                              <w:t xml:space="preserve"> -</w:t>
                            </w:r>
                            <w:proofErr w:type="spellStart"/>
                            <w:r w:rsidRPr="002A4E10">
                              <w:t>initrd</w:t>
                            </w:r>
                            <w:proofErr w:type="spellEnd"/>
                            <w:r w:rsidRPr="002A4E10">
                              <w:t xml:space="preserve"> </w:t>
                            </w:r>
                            <w:proofErr w:type="spellStart"/>
                            <w:r w:rsidRPr="002A4E10">
                              <w:t>hwinitramfs</w:t>
                            </w:r>
                            <w:proofErr w:type="spellEnd"/>
                            <w:r w:rsidRPr="002A4E10">
                              <w:t>：这是一个初始化 RAM 文件系统（</w:t>
                            </w:r>
                            <w:proofErr w:type="spellStart"/>
                            <w:r w:rsidRPr="002A4E10">
                              <w:t>initramfs</w:t>
                            </w:r>
                            <w:proofErr w:type="spellEnd"/>
                            <w:r w:rsidRPr="002A4E10">
                              <w:t>），它在启动过程中作为临时根文件系统使用。</w:t>
                            </w:r>
                            <w:proofErr w:type="spellStart"/>
                            <w:r w:rsidRPr="002A4E10">
                              <w:t>hwinitramfs</w:t>
                            </w:r>
                            <w:proofErr w:type="spellEnd"/>
                            <w:r w:rsidRPr="002A4E10">
                              <w:t xml:space="preserve"> 是您提供的 </w:t>
                            </w:r>
                            <w:proofErr w:type="spellStart"/>
                            <w:r w:rsidRPr="002A4E10">
                              <w:t>initramfs</w:t>
                            </w:r>
                            <w:proofErr w:type="spellEnd"/>
                            <w:r w:rsidRPr="002A4E10">
                              <w:t xml:space="preserve"> 文件的路径。</w:t>
                            </w:r>
                          </w:p>
                          <w:p w14:paraId="0162BB80" w14:textId="387D9950" w:rsidR="002A4E10" w:rsidRDefault="002A4E10">
                            <w:r>
                              <w:rPr>
                                <w:rFonts w:hint="eastAsia"/>
                              </w:rPr>
                              <w:t>重复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db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调试过程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B018F" id="_x0000_s1029" type="#_x0000_t202" style="position:absolute;left:0;text-align:left;margin-left:0;margin-top:14.25pt;width:394.35pt;height:247.6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">
                <v:textbox>
                  <w:txbxContent>
                    <w:p w14:paraId="3D1C9A38" w14:textId="68DBC0D0" w:rsidR="002A4E10" w:rsidRDefault="002A4E10">
                      <w:proofErr w:type="spellStart"/>
                      <w:r>
                        <w:t>gcc</w:t>
                      </w:r>
                      <w:proofErr w:type="spellEnd"/>
                      <w:r>
                        <w:t xml:space="preserve"> -o </w:t>
                      </w:r>
                      <w:proofErr w:type="spellStart"/>
                      <w:r>
                        <w:t>helloworld</w:t>
                      </w:r>
                      <w:proofErr w:type="spellEnd"/>
                      <w:r>
                        <w:t xml:space="preserve"> -m32 -static </w:t>
                      </w:r>
                      <w:proofErr w:type="spellStart"/>
                      <w:r>
                        <w:t>helloworld.c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#编译为32位可执行文件</w:t>
                      </w:r>
                    </w:p>
                    <w:p w14:paraId="1EE48795" w14:textId="4A957632" w:rsidR="002A4E10" w:rsidRPr="002A4E10" w:rsidRDefault="002A4E10" w:rsidP="002A4E10">
                      <w:r>
                        <w:t xml:space="preserve">echo </w:t>
                      </w:r>
                      <w:proofErr w:type="spellStart"/>
                      <w:r>
                        <w:t>helloworld</w:t>
                      </w:r>
                      <w:proofErr w:type="spellEnd"/>
                      <w:r>
                        <w:t xml:space="preserve"> | </w:t>
                      </w:r>
                      <w:proofErr w:type="spellStart"/>
                      <w:r>
                        <w:t>cpio</w:t>
                      </w:r>
                      <w:proofErr w:type="spellEnd"/>
                      <w:r>
                        <w:t xml:space="preserve"> -o --format=</w:t>
                      </w:r>
                      <w:proofErr w:type="spellStart"/>
                      <w:r>
                        <w:t>newc</w:t>
                      </w:r>
                      <w:proofErr w:type="spellEnd"/>
                      <w:r>
                        <w:t xml:space="preserve"> &gt; </w:t>
                      </w:r>
                      <w:proofErr w:type="spellStart"/>
                      <w:r>
                        <w:t>hwinitramfs</w:t>
                      </w:r>
                      <w:proofErr w:type="spellEnd"/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2A4E10">
                        <w:t>命令将字符串 “</w:t>
                      </w:r>
                      <w:proofErr w:type="spellStart"/>
                      <w:r w:rsidRPr="002A4E10">
                        <w:t>helloworld</w:t>
                      </w:r>
                      <w:proofErr w:type="spellEnd"/>
                      <w:r w:rsidRPr="002A4E10">
                        <w:t>” 写入一个名为 </w:t>
                      </w:r>
                      <w:proofErr w:type="spellStart"/>
                      <w:r w:rsidRPr="002A4E10">
                        <w:t>hwinitramfs</w:t>
                      </w:r>
                      <w:proofErr w:type="spellEnd"/>
                      <w:r w:rsidRPr="002A4E10">
                        <w:t> 的文件中。这个文件使用 </w:t>
                      </w:r>
                      <w:proofErr w:type="spellStart"/>
                      <w:r w:rsidRPr="002A4E10">
                        <w:t>newc</w:t>
                      </w:r>
                      <w:proofErr w:type="spellEnd"/>
                      <w:r w:rsidRPr="002A4E10">
                        <w:t xml:space="preserve"> 格式，这是一种用于 </w:t>
                      </w:r>
                      <w:proofErr w:type="spellStart"/>
                      <w:r w:rsidRPr="002A4E10">
                        <w:t>initramfs</w:t>
                      </w:r>
                      <w:proofErr w:type="spellEnd"/>
                      <w:r w:rsidRPr="002A4E10">
                        <w:t xml:space="preserve"> 的格式。</w:t>
                      </w:r>
                      <w:proofErr w:type="spellStart"/>
                      <w:r w:rsidRPr="002A4E10">
                        <w:t>initramfs</w:t>
                      </w:r>
                      <w:proofErr w:type="spellEnd"/>
                      <w:r w:rsidRPr="002A4E10">
                        <w:t xml:space="preserve"> 是一个临时的根文件系统，用于在 Linux 启动过程中加载必要的模块和文件。您的命令将创建一个包含 “</w:t>
                      </w:r>
                      <w:proofErr w:type="spellStart"/>
                      <w:r w:rsidRPr="002A4E10">
                        <w:t>helloworld</w:t>
                      </w:r>
                      <w:proofErr w:type="spellEnd"/>
                      <w:r w:rsidRPr="002A4E10">
                        <w:t xml:space="preserve">” 的 </w:t>
                      </w:r>
                      <w:proofErr w:type="spellStart"/>
                      <w:r w:rsidRPr="002A4E10">
                        <w:t>initramfs</w:t>
                      </w:r>
                      <w:proofErr w:type="spellEnd"/>
                      <w:r w:rsidRPr="002A4E10">
                        <w:t xml:space="preserve"> 文件，以备用于您之前提到的 qemu-system-i386 命令中。这样，当</w:t>
                      </w:r>
                      <w:proofErr w:type="gramStart"/>
                      <w:r w:rsidRPr="002A4E10">
                        <w:t>您启动</w:t>
                      </w:r>
                      <w:proofErr w:type="gramEnd"/>
                      <w:r w:rsidRPr="002A4E10">
                        <w:t xml:space="preserve">虚拟机时，它将使用这个 </w:t>
                      </w:r>
                      <w:proofErr w:type="spellStart"/>
                      <w:r w:rsidRPr="002A4E10">
                        <w:t>initramfs</w:t>
                      </w:r>
                      <w:proofErr w:type="spellEnd"/>
                      <w:r w:rsidRPr="002A4E10">
                        <w:t xml:space="preserve"> 文件作为临时根文件系统。</w:t>
                      </w:r>
                    </w:p>
                    <w:p w14:paraId="55F37D23" w14:textId="403220EB" w:rsidR="002A4E10" w:rsidRPr="002A4E10" w:rsidRDefault="002A4E10"/>
                    <w:p w14:paraId="6685C6B7" w14:textId="7ED6C762" w:rsidR="002A4E10" w:rsidRDefault="002A4E10">
                      <w:r>
                        <w:t>qemu-system-i386 -kernel linux-5.10.169/arch/x86/boot/</w:t>
                      </w:r>
                      <w:proofErr w:type="spellStart"/>
                      <w:r>
                        <w:t>bzImage</w:t>
                      </w:r>
                      <w:proofErr w:type="spellEnd"/>
                      <w:r>
                        <w:t xml:space="preserve"> -</w:t>
                      </w:r>
                      <w:proofErr w:type="spellStart"/>
                      <w:r>
                        <w:t>initrd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hwinitramfs</w:t>
                      </w:r>
                      <w:proofErr w:type="spellEnd"/>
                      <w:r>
                        <w:t xml:space="preserve"> -s -S -append "console=ttyS0 </w:t>
                      </w:r>
                      <w:proofErr w:type="spellStart"/>
                      <w:r>
                        <w:t>rdinit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helloworld</w:t>
                      </w:r>
                      <w:proofErr w:type="spellEnd"/>
                      <w:r>
                        <w:t>" -</w:t>
                      </w:r>
                      <w:proofErr w:type="spellStart"/>
                      <w:r>
                        <w:t>nographic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#</w:t>
                      </w:r>
                      <w:r w:rsidRPr="002A4E10">
                        <w:t xml:space="preserve"> -</w:t>
                      </w:r>
                      <w:proofErr w:type="spellStart"/>
                      <w:r w:rsidRPr="002A4E10">
                        <w:t>initrd</w:t>
                      </w:r>
                      <w:proofErr w:type="spellEnd"/>
                      <w:r w:rsidRPr="002A4E10">
                        <w:t xml:space="preserve"> </w:t>
                      </w:r>
                      <w:proofErr w:type="spellStart"/>
                      <w:r w:rsidRPr="002A4E10">
                        <w:t>hwinitramfs</w:t>
                      </w:r>
                      <w:proofErr w:type="spellEnd"/>
                      <w:r w:rsidRPr="002A4E10">
                        <w:t>：这是一个初始化 RAM 文件系统（</w:t>
                      </w:r>
                      <w:proofErr w:type="spellStart"/>
                      <w:r w:rsidRPr="002A4E10">
                        <w:t>initramfs</w:t>
                      </w:r>
                      <w:proofErr w:type="spellEnd"/>
                      <w:r w:rsidRPr="002A4E10">
                        <w:t>），它在启动过程中作为临时根文件系统使用。</w:t>
                      </w:r>
                      <w:proofErr w:type="spellStart"/>
                      <w:r w:rsidRPr="002A4E10">
                        <w:t>hwinitramfs</w:t>
                      </w:r>
                      <w:proofErr w:type="spellEnd"/>
                      <w:r w:rsidRPr="002A4E10">
                        <w:t xml:space="preserve"> 是您提供的 </w:t>
                      </w:r>
                      <w:proofErr w:type="spellStart"/>
                      <w:r w:rsidRPr="002A4E10">
                        <w:t>initramfs</w:t>
                      </w:r>
                      <w:proofErr w:type="spellEnd"/>
                      <w:r w:rsidRPr="002A4E10">
                        <w:t xml:space="preserve"> 文件的路径。</w:t>
                      </w:r>
                    </w:p>
                    <w:p w14:paraId="0162BB80" w14:textId="387D9950" w:rsidR="002A4E10" w:rsidRDefault="002A4E10">
                      <w:r>
                        <w:rPr>
                          <w:rFonts w:hint="eastAsia"/>
                        </w:rPr>
                        <w:t>重复</w:t>
                      </w:r>
                      <w:proofErr w:type="spellStart"/>
                      <w:r>
                        <w:rPr>
                          <w:rFonts w:hint="eastAsia"/>
                        </w:rPr>
                        <w:t>g</w:t>
                      </w:r>
                      <w:r>
                        <w:t>db</w:t>
                      </w:r>
                      <w:proofErr w:type="spellEnd"/>
                      <w:r>
                        <w:rPr>
                          <w:rFonts w:hint="eastAsia"/>
                        </w:rPr>
                        <w:t>调试过程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C47B61" w14:textId="7E3B8E5F" w:rsidR="00BE60D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实验结果展示：通过执行前述代码，可得下图结果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：</w:t>
      </w:r>
    </w:p>
    <w:p w14:paraId="43568534" w14:textId="7F234D77" w:rsidR="002A4E10" w:rsidRDefault="002A4E10" w:rsidP="002A4E10">
      <w:pPr>
        <w:pStyle w:val="a8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D9E775F" wp14:editId="2185E0BE">
            <wp:extent cx="4162675" cy="4332191"/>
            <wp:effectExtent l="0" t="0" r="0" b="0"/>
            <wp:docPr id="13557568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527" cy="433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5EBC" w14:textId="77777777" w:rsidR="002A4E10" w:rsidRDefault="002A4E1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</w:p>
    <w:p w14:paraId="19BE35BF" w14:textId="77777777" w:rsidR="00BE60D0" w:rsidRDefault="00000000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------------------------- 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实验任务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4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-------------------------</w:t>
      </w:r>
    </w:p>
    <w:p w14:paraId="31209D74" w14:textId="3D360959" w:rsidR="00BE60D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任务要求：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编译启动</w:t>
      </w:r>
      <w:proofErr w:type="spellStart"/>
      <w:r w:rsidR="002A4E10">
        <w:rPr>
          <w:rFonts w:ascii="Times New Roman" w:eastAsia="宋体" w:hAnsi="Times New Roman" w:cs="Times New Roman" w:hint="eastAsia"/>
          <w:kern w:val="0"/>
          <w:sz w:val="24"/>
        </w:rPr>
        <w:t>Busy</w:t>
      </w:r>
      <w:r w:rsidR="002A4E10">
        <w:rPr>
          <w:rFonts w:ascii="Times New Roman" w:eastAsia="宋体" w:hAnsi="Times New Roman" w:cs="Times New Roman"/>
          <w:kern w:val="0"/>
          <w:sz w:val="24"/>
        </w:rPr>
        <w:t>box</w:t>
      </w:r>
      <w:proofErr w:type="spellEnd"/>
      <w:r w:rsidR="002A4E10">
        <w:rPr>
          <w:rFonts w:ascii="Times New Roman" w:eastAsia="宋体" w:hAnsi="Times New Roman" w:cs="Times New Roman"/>
          <w:kern w:val="0"/>
          <w:sz w:val="24"/>
        </w:rPr>
        <w:t xml:space="preserve"> </w:t>
      </w:r>
    </w:p>
    <w:p w14:paraId="4B454667" w14:textId="1D4D77B5" w:rsidR="00BE60D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思路分析：主要分析如何得到预期结果，有哪些要注意的地方等。</w:t>
      </w:r>
    </w:p>
    <w:p w14:paraId="3BAAC066" w14:textId="1142CF9C" w:rsidR="00BE60D0" w:rsidRDefault="00E8589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11258CB" wp14:editId="57527441">
                <wp:simplePos x="0" y="0"/>
                <wp:positionH relativeFrom="column">
                  <wp:posOffset>113030</wp:posOffset>
                </wp:positionH>
                <wp:positionV relativeFrom="paragraph">
                  <wp:posOffset>377190</wp:posOffset>
                </wp:positionV>
                <wp:extent cx="4919345" cy="8284845"/>
                <wp:effectExtent l="8255" t="5715" r="6350" b="5715"/>
                <wp:wrapSquare wrapText="bothSides"/>
                <wp:docPr id="18035169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9345" cy="8284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A5C9D" w14:textId="02B7AE96" w:rsidR="002A4E10" w:rsidRDefault="002A4E10">
                            <w:r>
                              <w:t>W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 xml:space="preserve"> http……busybox-1.33.0.tar.xz </w:t>
                            </w:r>
                          </w:p>
                          <w:p w14:paraId="404C27A5" w14:textId="5B3D3C6A" w:rsidR="002A4E10" w:rsidRDefault="002A4E10">
                            <w:r>
                              <w:t>tar -</w:t>
                            </w:r>
                            <w:proofErr w:type="spellStart"/>
                            <w:r>
                              <w:t>xf</w:t>
                            </w:r>
                            <w:proofErr w:type="spellEnd"/>
                            <w:r>
                              <w:t xml:space="preserve"> Busybox_1_33_0.tar.gz</w:t>
                            </w:r>
                          </w:p>
                          <w:p w14:paraId="5548B18D" w14:textId="77777777" w:rsidR="002A4E10" w:rsidRDefault="002A4E10">
                            <w:r>
                              <w:t xml:space="preserve">make </w:t>
                            </w:r>
                            <w:proofErr w:type="spellStart"/>
                            <w:r>
                              <w:t>defconfig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7B44B127" w14:textId="1C2F1516" w:rsidR="002A4E10" w:rsidRDefault="002A4E10">
                            <w:r>
                              <w:t xml:space="preserve">make </w:t>
                            </w:r>
                            <w:proofErr w:type="spellStart"/>
                            <w:r>
                              <w:t>menuconfig</w:t>
                            </w:r>
                            <w:proofErr w:type="spellEnd"/>
                          </w:p>
                          <w:p w14:paraId="2142CE93" w14:textId="3D37ABB9" w:rsidR="002A4E10" w:rsidRDefault="002A4E10" w:rsidP="002A4E10">
                            <w:r>
                              <w:rPr>
                                <w:rFonts w:hint="eastAsia"/>
                              </w:rPr>
                              <w:t>进入</w:t>
                            </w:r>
                            <w:r>
                              <w:t xml:space="preserve">settings，然后在Build </w:t>
                            </w:r>
                            <w:proofErr w:type="spellStart"/>
                            <w:r>
                              <w:t>BusyBox</w:t>
                            </w:r>
                            <w:proofErr w:type="spellEnd"/>
                            <w:r>
                              <w:t xml:space="preserve"> as a static binary(no shared libs)处输入Y勾选，然后分别设置()Additional CFLAGS和() Additional LDFLAGS为(-m32 -march=i386) Additional CFLAGS和(-m32) Additional</w:t>
                            </w:r>
                          </w:p>
                          <w:p w14:paraId="1AFB92FB" w14:textId="617F68B5" w:rsidR="002A4E10" w:rsidRDefault="002A4E10" w:rsidP="002A4E10">
                            <w:r>
                              <w:t>LDFLAGS。保存退出，</w:t>
                            </w:r>
                          </w:p>
                          <w:p w14:paraId="404255CA" w14:textId="5E8D0671" w:rsidR="002A4E10" w:rsidRDefault="002A4E10" w:rsidP="002A4E10">
                            <w:r>
                              <w:t>make -j8 #编译</w:t>
                            </w:r>
                            <w:proofErr w:type="spellStart"/>
                            <w:r>
                              <w:t>Busybox</w:t>
                            </w:r>
                            <w:proofErr w:type="spellEnd"/>
                          </w:p>
                          <w:p w14:paraId="2C143AC5" w14:textId="4BE1FF79" w:rsidR="002A4E10" w:rsidRDefault="002A4E10" w:rsidP="002A4E10">
                            <w:r>
                              <w:t>make install</w:t>
                            </w:r>
                          </w:p>
                          <w:p w14:paraId="2BA8552D" w14:textId="0CB93226" w:rsidR="002A4E10" w:rsidRDefault="002A4E10" w:rsidP="002A4E10">
                            <w:pPr>
                              <w:ind w:firstLineChars="200" w:firstLine="420"/>
                            </w:pPr>
                            <w:r w:rsidRPr="002A4E10">
                              <w:t xml:space="preserve">制作 </w:t>
                            </w:r>
                            <w:proofErr w:type="spellStart"/>
                            <w:r w:rsidRPr="002A4E10">
                              <w:t>Initramfs</w:t>
                            </w:r>
                            <w:proofErr w:type="spellEnd"/>
                            <w:r w:rsidRPr="002A4E10">
                              <w:t xml:space="preserve"> • 将安装在_install目录下的文件和目录取出放在~/lab1/</w:t>
                            </w:r>
                            <w:proofErr w:type="spellStart"/>
                            <w:r w:rsidRPr="002A4E10">
                              <w:t>mybusybox</w:t>
                            </w:r>
                            <w:proofErr w:type="spellEnd"/>
                            <w:r w:rsidRPr="002A4E10">
                              <w:t>处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14:paraId="335E1493" w14:textId="0BE0D9AB" w:rsidR="002A4E10" w:rsidRDefault="002A4E10" w:rsidP="002A4E10">
                            <w:r>
                              <w:t>cd ~/lab1</w:t>
                            </w:r>
                          </w:p>
                          <w:p w14:paraId="09DCFCE8" w14:textId="58BDC8D7" w:rsidR="002A4E10" w:rsidRDefault="002A4E10" w:rsidP="002A4E10"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mybusybox</w:t>
                            </w:r>
                            <w:proofErr w:type="spellEnd"/>
                          </w:p>
                          <w:p w14:paraId="7B7C679D" w14:textId="33B7C821" w:rsidR="002A4E10" w:rsidRDefault="002A4E10" w:rsidP="002A4E10"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-</w:t>
                            </w:r>
                            <w:proofErr w:type="spellStart"/>
                            <w:r>
                              <w:t>pv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mybusybox</w:t>
                            </w:r>
                            <w:proofErr w:type="spellEnd"/>
                            <w:r>
                              <w:t>/{</w:t>
                            </w:r>
                            <w:proofErr w:type="spellStart"/>
                            <w:r>
                              <w:t>bin,sbin,etc,proc,sys,usr</w:t>
                            </w:r>
                            <w:proofErr w:type="spellEnd"/>
                            <w:r>
                              <w:t>/{</w:t>
                            </w:r>
                            <w:proofErr w:type="spellStart"/>
                            <w:r>
                              <w:t>bin,sbin</w:t>
                            </w:r>
                            <w:proofErr w:type="spellEnd"/>
                            <w:r>
                              <w:t>}} #</w:t>
                            </w:r>
                            <w:r w:rsidRPr="002A4E10">
                              <w:rPr>
                                <w:rFonts w:ascii="宋体" w:eastAsia="宋体" w:hAnsi="宋体" w:cs="宋体"/>
                                <w:color w:val="111111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2A4E10">
                              <w:t>mybusybox</w:t>
                            </w:r>
                            <w:proofErr w:type="spellEnd"/>
                            <w:r w:rsidRPr="002A4E10">
                              <w:t>/{</w:t>
                            </w:r>
                            <w:proofErr w:type="spellStart"/>
                            <w:r w:rsidRPr="002A4E10">
                              <w:t>bin,sbin,etc,proc,sys,usr</w:t>
                            </w:r>
                            <w:proofErr w:type="spellEnd"/>
                            <w:r w:rsidRPr="002A4E10">
                              <w:t>/{</w:t>
                            </w:r>
                            <w:proofErr w:type="spellStart"/>
                            <w:r w:rsidRPr="002A4E10">
                              <w:t>bin,sbin</w:t>
                            </w:r>
                            <w:proofErr w:type="spellEnd"/>
                            <w:r w:rsidRPr="002A4E10">
                              <w:t>}}：这个命令会创建一系列目录，包括 bin、</w:t>
                            </w:r>
                            <w:proofErr w:type="spellStart"/>
                            <w:r w:rsidRPr="002A4E10">
                              <w:t>sbin</w:t>
                            </w:r>
                            <w:proofErr w:type="spellEnd"/>
                            <w:r w:rsidRPr="002A4E10">
                              <w:t>、</w:t>
                            </w:r>
                            <w:proofErr w:type="spellStart"/>
                            <w:r w:rsidRPr="002A4E10">
                              <w:t>etc</w:t>
                            </w:r>
                            <w:proofErr w:type="spellEnd"/>
                            <w:r w:rsidRPr="002A4E10">
                              <w:t>、proc、sys 以及 </w:t>
                            </w:r>
                            <w:proofErr w:type="spellStart"/>
                            <w:r w:rsidRPr="002A4E10">
                              <w:t>usr</w:t>
                            </w:r>
                            <w:proofErr w:type="spellEnd"/>
                            <w:r w:rsidRPr="002A4E10">
                              <w:t>/bin 和 </w:t>
                            </w:r>
                            <w:proofErr w:type="spellStart"/>
                            <w:r w:rsidRPr="002A4E10">
                              <w:t>usr</w:t>
                            </w:r>
                            <w:proofErr w:type="spellEnd"/>
                            <w:r w:rsidRPr="002A4E10">
                              <w:t>/</w:t>
                            </w:r>
                            <w:proofErr w:type="spellStart"/>
                            <w:r w:rsidRPr="002A4E10">
                              <w:t>sbin</w:t>
                            </w:r>
                            <w:proofErr w:type="spellEnd"/>
                            <w:r w:rsidRPr="002A4E10">
                              <w:t>。其中，-p 选项确保如果父目录不存在，也会创建它们，而 -v 选项则会显示每个创建的目录。</w:t>
                            </w:r>
                          </w:p>
                          <w:p w14:paraId="4B08AEF0" w14:textId="77777777" w:rsidR="002A4E10" w:rsidRDefault="002A4E10" w:rsidP="002A4E10"/>
                          <w:p w14:paraId="2E330CA0" w14:textId="54E0B18F" w:rsidR="002A4E10" w:rsidRDefault="002A4E10" w:rsidP="002A4E10">
                            <w:r>
                              <w:t xml:space="preserve">cp -av busybox-1_33_0/_install/* </w:t>
                            </w:r>
                            <w:proofErr w:type="spellStart"/>
                            <w:r>
                              <w:t>mybusybox</w:t>
                            </w:r>
                            <w:proofErr w:type="spellEnd"/>
                            <w:r>
                              <w:t>/  #</w:t>
                            </w:r>
                            <w:r w:rsidRPr="002A4E10">
                              <w:rPr>
                                <w:rFonts w:hint="eastAsia"/>
                              </w:rPr>
                              <w:t>这个命令会将</w:t>
                            </w:r>
                            <w:r w:rsidRPr="002A4E10">
                              <w:t xml:space="preserve"> </w:t>
                            </w:r>
                            <w:proofErr w:type="spellStart"/>
                            <w:r w:rsidRPr="002A4E10">
                              <w:t>BusyBox</w:t>
                            </w:r>
                            <w:proofErr w:type="spellEnd"/>
                            <w:r w:rsidRPr="002A4E10">
                              <w:t xml:space="preserve"> 安装目录 _install 中的文件和目录复制到您自定义的 </w:t>
                            </w:r>
                            <w:proofErr w:type="spellStart"/>
                            <w:r w:rsidRPr="002A4E10">
                              <w:t>mybusybox</w:t>
                            </w:r>
                            <w:proofErr w:type="spellEnd"/>
                            <w:r w:rsidRPr="002A4E10">
                              <w:t xml:space="preserve"> 目录中。其中，-a 选项会保留文件的属性（如权限和时间戳），而 -v 选项会显示详细信息。</w:t>
                            </w:r>
                          </w:p>
                          <w:p w14:paraId="1A9F2E5E" w14:textId="00E233E9" w:rsidR="002A4E10" w:rsidRDefault="002A4E10" w:rsidP="002A4E10">
                            <w:r>
                              <w:t xml:space="preserve">cd </w:t>
                            </w:r>
                            <w:proofErr w:type="spellStart"/>
                            <w:r>
                              <w:t>mybusybox</w:t>
                            </w:r>
                            <w:proofErr w:type="spellEnd"/>
                          </w:p>
                          <w:p w14:paraId="67D2089B" w14:textId="7FA11878" w:rsidR="002A4E10" w:rsidRDefault="002A4E10" w:rsidP="002A4E10">
                            <w:proofErr w:type="spellStart"/>
                            <w:r>
                              <w:t>initramfs</w:t>
                            </w:r>
                            <w:proofErr w:type="spellEnd"/>
                            <w:r>
                              <w:t>需要一个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>程序，可以写一个简单的shell脚本作为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>。用vim打开文件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>，</w:t>
                            </w:r>
                            <w:proofErr w:type="gramStart"/>
                            <w:r>
                              <w:t>复制入如</w:t>
                            </w:r>
                            <w:proofErr w:type="gramEnd"/>
                            <w:r>
                              <w:t xml:space="preserve"> 下内容，保存退出。</w:t>
                            </w:r>
                          </w:p>
                          <w:p w14:paraId="604D2611" w14:textId="77777777" w:rsidR="002A4E10" w:rsidRDefault="002A4E10" w:rsidP="002A4E10">
                            <w:pPr>
                              <w:rPr>
                                <w:noProof/>
                              </w:rPr>
                            </w:pPr>
                          </w:p>
                          <w:p w14:paraId="5F12AFE5" w14:textId="749702A3" w:rsidR="002A4E10" w:rsidRDefault="002A4E10" w:rsidP="002A4E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E2C53D" wp14:editId="58EE9F68">
                                  <wp:extent cx="4726940" cy="1337310"/>
                                  <wp:effectExtent l="0" t="0" r="0" b="0"/>
                                  <wp:docPr id="47661006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1742412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26940" cy="1337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B4EF62" w14:textId="23F3E866" w:rsidR="002A4E10" w:rsidRDefault="002A4E10" w:rsidP="002A4E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275337" wp14:editId="51DAAAC5">
                                  <wp:extent cx="4611756" cy="2472690"/>
                                  <wp:effectExtent l="0" t="0" r="0" b="0"/>
                                  <wp:docPr id="1247292217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7027977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55273" cy="24960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258CB" id="_x0000_s1030" type="#_x0000_t202" style="position:absolute;left:0;text-align:left;margin-left:8.9pt;margin-top:29.7pt;width:387.35pt;height:652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">
                <v:textbox>
                  <w:txbxContent>
                    <w:p w14:paraId="727A5C9D" w14:textId="02B7AE96" w:rsidR="002A4E10" w:rsidRDefault="002A4E10">
                      <w:r>
                        <w:t>W</w:t>
                      </w:r>
                      <w:r>
                        <w:rPr>
                          <w:rFonts w:hint="eastAsia"/>
                        </w:rPr>
                        <w:t>get</w:t>
                      </w:r>
                      <w:r>
                        <w:t xml:space="preserve"> http……busybox-1.33.0.tar.xz </w:t>
                      </w:r>
                    </w:p>
                    <w:p w14:paraId="404C27A5" w14:textId="5B3D3C6A" w:rsidR="002A4E10" w:rsidRDefault="002A4E10">
                      <w:r>
                        <w:t>tar -</w:t>
                      </w:r>
                      <w:proofErr w:type="spellStart"/>
                      <w:r>
                        <w:t>xf</w:t>
                      </w:r>
                      <w:proofErr w:type="spellEnd"/>
                      <w:r>
                        <w:t xml:space="preserve"> Busybox_1_33_0.tar.gz</w:t>
                      </w:r>
                    </w:p>
                    <w:p w14:paraId="5548B18D" w14:textId="77777777" w:rsidR="002A4E10" w:rsidRDefault="002A4E10">
                      <w:r>
                        <w:t xml:space="preserve">make </w:t>
                      </w:r>
                      <w:proofErr w:type="spellStart"/>
                      <w:r>
                        <w:t>defconfig</w:t>
                      </w:r>
                      <w:proofErr w:type="spellEnd"/>
                      <w:r>
                        <w:t xml:space="preserve"> </w:t>
                      </w:r>
                    </w:p>
                    <w:p w14:paraId="7B44B127" w14:textId="1C2F1516" w:rsidR="002A4E10" w:rsidRDefault="002A4E10">
                      <w:r>
                        <w:t xml:space="preserve">make </w:t>
                      </w:r>
                      <w:proofErr w:type="spellStart"/>
                      <w:r>
                        <w:t>menuconfig</w:t>
                      </w:r>
                      <w:proofErr w:type="spellEnd"/>
                    </w:p>
                    <w:p w14:paraId="2142CE93" w14:textId="3D37ABB9" w:rsidR="002A4E10" w:rsidRDefault="002A4E10" w:rsidP="002A4E10">
                      <w:r>
                        <w:rPr>
                          <w:rFonts w:hint="eastAsia"/>
                        </w:rPr>
                        <w:t>进入</w:t>
                      </w:r>
                      <w:r>
                        <w:t xml:space="preserve">settings，然后在Build </w:t>
                      </w:r>
                      <w:proofErr w:type="spellStart"/>
                      <w:r>
                        <w:t>BusyBox</w:t>
                      </w:r>
                      <w:proofErr w:type="spellEnd"/>
                      <w:r>
                        <w:t xml:space="preserve"> as a static binary(no shared libs)处输入Y勾选，然后分别设置()Additional CFLAGS和() Additional LDFLAGS为(-m32 -march=i386) Additional CFLAGS和(-m32) Additional</w:t>
                      </w:r>
                    </w:p>
                    <w:p w14:paraId="1AFB92FB" w14:textId="617F68B5" w:rsidR="002A4E10" w:rsidRDefault="002A4E10" w:rsidP="002A4E10">
                      <w:r>
                        <w:t>LDFLAGS。保存退出，</w:t>
                      </w:r>
                    </w:p>
                    <w:p w14:paraId="404255CA" w14:textId="5E8D0671" w:rsidR="002A4E10" w:rsidRDefault="002A4E10" w:rsidP="002A4E10">
                      <w:r>
                        <w:t>make -j8 #编译</w:t>
                      </w:r>
                      <w:proofErr w:type="spellStart"/>
                      <w:r>
                        <w:t>Busybox</w:t>
                      </w:r>
                      <w:proofErr w:type="spellEnd"/>
                    </w:p>
                    <w:p w14:paraId="2C143AC5" w14:textId="4BE1FF79" w:rsidR="002A4E10" w:rsidRDefault="002A4E10" w:rsidP="002A4E10">
                      <w:r>
                        <w:t>make install</w:t>
                      </w:r>
                    </w:p>
                    <w:p w14:paraId="2BA8552D" w14:textId="0CB93226" w:rsidR="002A4E10" w:rsidRDefault="002A4E10" w:rsidP="002A4E10">
                      <w:pPr>
                        <w:ind w:firstLineChars="200" w:firstLine="420"/>
                      </w:pPr>
                      <w:r w:rsidRPr="002A4E10">
                        <w:t xml:space="preserve">制作 </w:t>
                      </w:r>
                      <w:proofErr w:type="spellStart"/>
                      <w:r w:rsidRPr="002A4E10">
                        <w:t>Initramfs</w:t>
                      </w:r>
                      <w:proofErr w:type="spellEnd"/>
                      <w:r w:rsidRPr="002A4E10">
                        <w:t xml:space="preserve"> • 将安装在_install目录下的文件和目录取出放在~/lab1/</w:t>
                      </w:r>
                      <w:proofErr w:type="spellStart"/>
                      <w:r w:rsidRPr="002A4E10">
                        <w:t>mybusybox</w:t>
                      </w:r>
                      <w:proofErr w:type="spellEnd"/>
                      <w:r w:rsidRPr="002A4E10">
                        <w:t>处</w:t>
                      </w:r>
                      <w:r>
                        <w:rPr>
                          <w:rFonts w:hint="eastAsia"/>
                        </w:rPr>
                        <w:t>:</w:t>
                      </w:r>
                    </w:p>
                    <w:p w14:paraId="335E1493" w14:textId="0BE0D9AB" w:rsidR="002A4E10" w:rsidRDefault="002A4E10" w:rsidP="002A4E10">
                      <w:r>
                        <w:t>cd ~/lab1</w:t>
                      </w:r>
                    </w:p>
                    <w:p w14:paraId="09DCFCE8" w14:textId="58BDC8D7" w:rsidR="002A4E10" w:rsidRDefault="002A4E10" w:rsidP="002A4E10"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mybusybox</w:t>
                      </w:r>
                      <w:proofErr w:type="spellEnd"/>
                    </w:p>
                    <w:p w14:paraId="7B7C679D" w14:textId="33B7C821" w:rsidR="002A4E10" w:rsidRDefault="002A4E10" w:rsidP="002A4E10"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-</w:t>
                      </w:r>
                      <w:proofErr w:type="spellStart"/>
                      <w:r>
                        <w:t>pv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mybusybox</w:t>
                      </w:r>
                      <w:proofErr w:type="spellEnd"/>
                      <w:r>
                        <w:t>/{</w:t>
                      </w:r>
                      <w:proofErr w:type="spellStart"/>
                      <w:r>
                        <w:t>bin,sbin,etc,proc,sys,usr</w:t>
                      </w:r>
                      <w:proofErr w:type="spellEnd"/>
                      <w:r>
                        <w:t>/{</w:t>
                      </w:r>
                      <w:proofErr w:type="spellStart"/>
                      <w:r>
                        <w:t>bin,sbin</w:t>
                      </w:r>
                      <w:proofErr w:type="spellEnd"/>
                      <w:r>
                        <w:t>}} #</w:t>
                      </w:r>
                      <w:r w:rsidRPr="002A4E10">
                        <w:rPr>
                          <w:rFonts w:ascii="宋体" w:eastAsia="宋体" w:hAnsi="宋体" w:cs="宋体"/>
                          <w:color w:val="111111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2A4E10">
                        <w:t>mybusybox</w:t>
                      </w:r>
                      <w:proofErr w:type="spellEnd"/>
                      <w:r w:rsidRPr="002A4E10">
                        <w:t>/{</w:t>
                      </w:r>
                      <w:proofErr w:type="spellStart"/>
                      <w:r w:rsidRPr="002A4E10">
                        <w:t>bin,sbin,etc,proc,sys,usr</w:t>
                      </w:r>
                      <w:proofErr w:type="spellEnd"/>
                      <w:r w:rsidRPr="002A4E10">
                        <w:t>/{</w:t>
                      </w:r>
                      <w:proofErr w:type="spellStart"/>
                      <w:r w:rsidRPr="002A4E10">
                        <w:t>bin,sbin</w:t>
                      </w:r>
                      <w:proofErr w:type="spellEnd"/>
                      <w:r w:rsidRPr="002A4E10">
                        <w:t>}}：这个命令会创建一系列目录，包括 bin、</w:t>
                      </w:r>
                      <w:proofErr w:type="spellStart"/>
                      <w:r w:rsidRPr="002A4E10">
                        <w:t>sbin</w:t>
                      </w:r>
                      <w:proofErr w:type="spellEnd"/>
                      <w:r w:rsidRPr="002A4E10">
                        <w:t>、</w:t>
                      </w:r>
                      <w:proofErr w:type="spellStart"/>
                      <w:r w:rsidRPr="002A4E10">
                        <w:t>etc</w:t>
                      </w:r>
                      <w:proofErr w:type="spellEnd"/>
                      <w:r w:rsidRPr="002A4E10">
                        <w:t>、proc、sys 以及 </w:t>
                      </w:r>
                      <w:proofErr w:type="spellStart"/>
                      <w:r w:rsidRPr="002A4E10">
                        <w:t>usr</w:t>
                      </w:r>
                      <w:proofErr w:type="spellEnd"/>
                      <w:r w:rsidRPr="002A4E10">
                        <w:t>/bin 和 </w:t>
                      </w:r>
                      <w:proofErr w:type="spellStart"/>
                      <w:r w:rsidRPr="002A4E10">
                        <w:t>usr</w:t>
                      </w:r>
                      <w:proofErr w:type="spellEnd"/>
                      <w:r w:rsidRPr="002A4E10">
                        <w:t>/</w:t>
                      </w:r>
                      <w:proofErr w:type="spellStart"/>
                      <w:r w:rsidRPr="002A4E10">
                        <w:t>sbin</w:t>
                      </w:r>
                      <w:proofErr w:type="spellEnd"/>
                      <w:r w:rsidRPr="002A4E10">
                        <w:t>。其中，-p 选项确保如果父目录不存在，也会创建它们，而 -v 选项则会显示每个创建的目录。</w:t>
                      </w:r>
                    </w:p>
                    <w:p w14:paraId="4B08AEF0" w14:textId="77777777" w:rsidR="002A4E10" w:rsidRDefault="002A4E10" w:rsidP="002A4E10"/>
                    <w:p w14:paraId="2E330CA0" w14:textId="54E0B18F" w:rsidR="002A4E10" w:rsidRDefault="002A4E10" w:rsidP="002A4E10">
                      <w:r>
                        <w:t xml:space="preserve">cp -av busybox-1_33_0/_install/* </w:t>
                      </w:r>
                      <w:proofErr w:type="spellStart"/>
                      <w:r>
                        <w:t>mybusybox</w:t>
                      </w:r>
                      <w:proofErr w:type="spellEnd"/>
                      <w:r>
                        <w:t>/  #</w:t>
                      </w:r>
                      <w:r w:rsidRPr="002A4E10">
                        <w:rPr>
                          <w:rFonts w:hint="eastAsia"/>
                        </w:rPr>
                        <w:t>这个命令会将</w:t>
                      </w:r>
                      <w:r w:rsidRPr="002A4E10">
                        <w:t xml:space="preserve"> </w:t>
                      </w:r>
                      <w:proofErr w:type="spellStart"/>
                      <w:r w:rsidRPr="002A4E10">
                        <w:t>BusyBox</w:t>
                      </w:r>
                      <w:proofErr w:type="spellEnd"/>
                      <w:r w:rsidRPr="002A4E10">
                        <w:t xml:space="preserve"> 安装目录 _install 中的文件和目录复制到您自定义的 </w:t>
                      </w:r>
                      <w:proofErr w:type="spellStart"/>
                      <w:r w:rsidRPr="002A4E10">
                        <w:t>mybusybox</w:t>
                      </w:r>
                      <w:proofErr w:type="spellEnd"/>
                      <w:r w:rsidRPr="002A4E10">
                        <w:t xml:space="preserve"> 目录中。其中，-a 选项会保留文件的属性（如权限和时间戳），而 -v 选项会显示详细信息。</w:t>
                      </w:r>
                    </w:p>
                    <w:p w14:paraId="1A9F2E5E" w14:textId="00E233E9" w:rsidR="002A4E10" w:rsidRDefault="002A4E10" w:rsidP="002A4E10">
                      <w:r>
                        <w:t xml:space="preserve">cd </w:t>
                      </w:r>
                      <w:proofErr w:type="spellStart"/>
                      <w:r>
                        <w:t>mybusybox</w:t>
                      </w:r>
                      <w:proofErr w:type="spellEnd"/>
                    </w:p>
                    <w:p w14:paraId="67D2089B" w14:textId="7FA11878" w:rsidR="002A4E10" w:rsidRDefault="002A4E10" w:rsidP="002A4E10">
                      <w:proofErr w:type="spellStart"/>
                      <w:r>
                        <w:t>initramfs</w:t>
                      </w:r>
                      <w:proofErr w:type="spellEnd"/>
                      <w:r>
                        <w:t>需要一个</w:t>
                      </w:r>
                      <w:proofErr w:type="spellStart"/>
                      <w:r>
                        <w:t>init</w:t>
                      </w:r>
                      <w:proofErr w:type="spellEnd"/>
                      <w:r>
                        <w:t>程序，可以写一个简单的shell脚本作为</w:t>
                      </w:r>
                      <w:proofErr w:type="spellStart"/>
                      <w:r>
                        <w:t>init</w:t>
                      </w:r>
                      <w:proofErr w:type="spellEnd"/>
                      <w:r>
                        <w:t>。用vim打开文件</w:t>
                      </w:r>
                      <w:proofErr w:type="spellStart"/>
                      <w:r>
                        <w:t>init</w:t>
                      </w:r>
                      <w:proofErr w:type="spellEnd"/>
                      <w:r>
                        <w:t>，</w:t>
                      </w:r>
                      <w:proofErr w:type="gramStart"/>
                      <w:r>
                        <w:t>复制入如</w:t>
                      </w:r>
                      <w:proofErr w:type="gramEnd"/>
                      <w:r>
                        <w:t xml:space="preserve"> 下内容，保存退出。</w:t>
                      </w:r>
                    </w:p>
                    <w:p w14:paraId="604D2611" w14:textId="77777777" w:rsidR="002A4E10" w:rsidRDefault="002A4E10" w:rsidP="002A4E10">
                      <w:pPr>
                        <w:rPr>
                          <w:noProof/>
                        </w:rPr>
                      </w:pPr>
                    </w:p>
                    <w:p w14:paraId="5F12AFE5" w14:textId="749702A3" w:rsidR="002A4E10" w:rsidRDefault="002A4E10" w:rsidP="002A4E10">
                      <w:r>
                        <w:rPr>
                          <w:noProof/>
                        </w:rPr>
                        <w:drawing>
                          <wp:inline distT="0" distB="0" distL="0" distR="0" wp14:anchorId="15E2C53D" wp14:editId="58EE9F68">
                            <wp:extent cx="4726940" cy="1337310"/>
                            <wp:effectExtent l="0" t="0" r="0" b="0"/>
                            <wp:docPr id="47661006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1742412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26940" cy="1337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B4EF62" w14:textId="23F3E866" w:rsidR="002A4E10" w:rsidRDefault="002A4E10" w:rsidP="002A4E10">
                      <w:r>
                        <w:rPr>
                          <w:noProof/>
                        </w:rPr>
                        <w:drawing>
                          <wp:inline distT="0" distB="0" distL="0" distR="0" wp14:anchorId="5F275337" wp14:editId="51DAAAC5">
                            <wp:extent cx="4611756" cy="2472690"/>
                            <wp:effectExtent l="0" t="0" r="0" b="0"/>
                            <wp:docPr id="1247292217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7027977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55273" cy="24960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  <w:kern w:val="0"/>
          <w:sz w:val="24"/>
        </w:rPr>
        <w:t>实验步骤：</w:t>
      </w:r>
      <w:r w:rsidR="002A4E10">
        <w:rPr>
          <w:rFonts w:ascii="Times New Roman" w:eastAsia="宋体" w:hAnsi="Times New Roman" w:cs="Times New Roman"/>
          <w:kern w:val="0"/>
          <w:sz w:val="24"/>
        </w:rPr>
        <w:t xml:space="preserve"> </w:t>
      </w:r>
    </w:p>
    <w:p w14:paraId="30831DE1" w14:textId="77777777" w:rsidR="002A4E10" w:rsidRDefault="002A4E10" w:rsidP="002A4E10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E7C0D43" w14:textId="5D28EE49" w:rsidR="002A4E10" w:rsidRDefault="00E8589F" w:rsidP="002A4E10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674825E" wp14:editId="6D5E7E87">
                <wp:simplePos x="0" y="0"/>
                <wp:positionH relativeFrom="column">
                  <wp:align>center</wp:align>
                </wp:positionH>
                <wp:positionV relativeFrom="paragraph">
                  <wp:posOffset>180975</wp:posOffset>
                </wp:positionV>
                <wp:extent cx="4837430" cy="1487805"/>
                <wp:effectExtent l="6350" t="7620" r="13970" b="9525"/>
                <wp:wrapSquare wrapText="bothSides"/>
                <wp:docPr id="18180434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743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33863" w14:textId="4240AEAC" w:rsidR="002A4E10" w:rsidRDefault="002A4E10">
                            <w:proofErr w:type="spellStart"/>
                            <w:r>
                              <w:t>chmod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u+x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</w:p>
                          <w:p w14:paraId="744AD02F" w14:textId="3CA6C616" w:rsidR="002A4E10" w:rsidRDefault="002A4E10">
                            <w:proofErr w:type="gramStart"/>
                            <w:r>
                              <w:t>find .</w:t>
                            </w:r>
                            <w:proofErr w:type="gramEnd"/>
                            <w:r>
                              <w:t xml:space="preserve"> -print0 | </w:t>
                            </w:r>
                            <w:proofErr w:type="spellStart"/>
                            <w:r>
                              <w:t>cpio</w:t>
                            </w:r>
                            <w:proofErr w:type="spellEnd"/>
                            <w:r>
                              <w:t xml:space="preserve"> --null -</w:t>
                            </w:r>
                            <w:proofErr w:type="spellStart"/>
                            <w:r>
                              <w:t>ov</w:t>
                            </w:r>
                            <w:proofErr w:type="spellEnd"/>
                            <w:r>
                              <w:t xml:space="preserve"> --format=</w:t>
                            </w:r>
                            <w:proofErr w:type="spellStart"/>
                            <w:r>
                              <w:t>newc</w:t>
                            </w:r>
                            <w:proofErr w:type="spellEnd"/>
                            <w:r>
                              <w:t xml:space="preserve"> | </w:t>
                            </w:r>
                            <w:proofErr w:type="spellStart"/>
                            <w:r>
                              <w:t>gzip</w:t>
                            </w:r>
                            <w:proofErr w:type="spellEnd"/>
                            <w:r>
                              <w:t xml:space="preserve"> -9 &gt; ~/lab1/initramfs-busybox-x86.cpio.gz</w:t>
                            </w:r>
                          </w:p>
                          <w:p w14:paraId="4AF9BC7C" w14:textId="05C521E6" w:rsidR="002A4E10" w:rsidRDefault="002A4E10">
                            <w:r>
                              <w:t>cd ~/lab1</w:t>
                            </w:r>
                          </w:p>
                          <w:p w14:paraId="60236F26" w14:textId="55FFA734" w:rsidR="002A4E10" w:rsidRDefault="002A4E10">
                            <w:r>
                              <w:t>qemu-system-i386 -kernel linux-5.10.212/arch/x86/boot/</w:t>
                            </w:r>
                            <w:proofErr w:type="spellStart"/>
                            <w:r>
                              <w:t>bzImage</w:t>
                            </w:r>
                            <w:proofErr w:type="spellEnd"/>
                            <w:r>
                              <w:t xml:space="preserve"> -</w:t>
                            </w:r>
                            <w:proofErr w:type="spellStart"/>
                            <w:r>
                              <w:t>initrd</w:t>
                            </w:r>
                            <w:proofErr w:type="spellEnd"/>
                            <w:r>
                              <w:t xml:space="preserve"> initramfs-busybox-x86.cpio.gz - </w:t>
                            </w:r>
                            <w:proofErr w:type="spellStart"/>
                            <w:r>
                              <w:t>nographic</w:t>
                            </w:r>
                            <w:proofErr w:type="spellEnd"/>
                            <w:r>
                              <w:t xml:space="preserve"> -append "console=ttyS0"</w:t>
                            </w:r>
                          </w:p>
                          <w:p w14:paraId="2D77B4D4" w14:textId="611672CF" w:rsidR="002A4E10" w:rsidRDefault="002A4E10"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74825E" id="_x0000_s1031" type="#_x0000_t202" style="position:absolute;left:0;text-align:left;margin-left:0;margin-top:14.25pt;width:380.9pt;height:117.15pt;z-index:251669504;visibility:visible;mso-wrap-style:square;mso-width-percent: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">
                <v:textbox style="mso-fit-shape-to-text:t">
                  <w:txbxContent>
                    <w:p w14:paraId="0E533863" w14:textId="4240AEAC" w:rsidR="002A4E10" w:rsidRDefault="002A4E10">
                      <w:proofErr w:type="spellStart"/>
                      <w:r>
                        <w:t>chmod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u+x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init</w:t>
                      </w:r>
                      <w:proofErr w:type="spellEnd"/>
                    </w:p>
                    <w:p w14:paraId="744AD02F" w14:textId="3CA6C616" w:rsidR="002A4E10" w:rsidRDefault="002A4E10">
                      <w:proofErr w:type="gramStart"/>
                      <w:r>
                        <w:t>find .</w:t>
                      </w:r>
                      <w:proofErr w:type="gramEnd"/>
                      <w:r>
                        <w:t xml:space="preserve"> -print0 | </w:t>
                      </w:r>
                      <w:proofErr w:type="spellStart"/>
                      <w:r>
                        <w:t>cpio</w:t>
                      </w:r>
                      <w:proofErr w:type="spellEnd"/>
                      <w:r>
                        <w:t xml:space="preserve"> --null -</w:t>
                      </w:r>
                      <w:proofErr w:type="spellStart"/>
                      <w:r>
                        <w:t>ov</w:t>
                      </w:r>
                      <w:proofErr w:type="spellEnd"/>
                      <w:r>
                        <w:t xml:space="preserve"> --format=</w:t>
                      </w:r>
                      <w:proofErr w:type="spellStart"/>
                      <w:r>
                        <w:t>newc</w:t>
                      </w:r>
                      <w:proofErr w:type="spellEnd"/>
                      <w:r>
                        <w:t xml:space="preserve"> | </w:t>
                      </w:r>
                      <w:proofErr w:type="spellStart"/>
                      <w:r>
                        <w:t>gzip</w:t>
                      </w:r>
                      <w:proofErr w:type="spellEnd"/>
                      <w:r>
                        <w:t xml:space="preserve"> -9 &gt; ~/lab1/initramfs-busybox-x86.cpio.gz</w:t>
                      </w:r>
                    </w:p>
                    <w:p w14:paraId="4AF9BC7C" w14:textId="05C521E6" w:rsidR="002A4E10" w:rsidRDefault="002A4E10">
                      <w:r>
                        <w:t>cd ~/lab1</w:t>
                      </w:r>
                    </w:p>
                    <w:p w14:paraId="60236F26" w14:textId="55FFA734" w:rsidR="002A4E10" w:rsidRDefault="002A4E10">
                      <w:r>
                        <w:t>qemu-system-i386 -kernel linux-5.10.212/arch/x86/boot/</w:t>
                      </w:r>
                      <w:proofErr w:type="spellStart"/>
                      <w:r>
                        <w:t>bzImage</w:t>
                      </w:r>
                      <w:proofErr w:type="spellEnd"/>
                      <w:r>
                        <w:t xml:space="preserve"> -</w:t>
                      </w:r>
                      <w:proofErr w:type="spellStart"/>
                      <w:r>
                        <w:t>initrd</w:t>
                      </w:r>
                      <w:proofErr w:type="spellEnd"/>
                      <w:r>
                        <w:t xml:space="preserve"> initramfs-busybox-x86.cpio.gz - </w:t>
                      </w:r>
                      <w:proofErr w:type="spellStart"/>
                      <w:r>
                        <w:t>nographic</w:t>
                      </w:r>
                      <w:proofErr w:type="spellEnd"/>
                      <w:r>
                        <w:t xml:space="preserve"> -append "console=ttyS0"</w:t>
                      </w:r>
                    </w:p>
                    <w:p w14:paraId="2D77B4D4" w14:textId="611672CF" w:rsidR="002A4E10" w:rsidRDefault="002A4E10">
                      <w:r>
                        <w:rPr>
                          <w:rFonts w:hint="eastAsia"/>
                        </w:rPr>
                        <w:t>l</w:t>
                      </w:r>
                      <w: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结果展示：启动花了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2.35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秒</w:t>
      </w:r>
    </w:p>
    <w:p w14:paraId="27967CEC" w14:textId="58B721EC" w:rsidR="002A4E10" w:rsidRDefault="002A4E10" w:rsidP="002A4E10">
      <w:pPr>
        <w:pStyle w:val="a8"/>
      </w:pPr>
      <w:r>
        <w:rPr>
          <w:noProof/>
        </w:rPr>
        <w:drawing>
          <wp:inline distT="0" distB="0" distL="0" distR="0" wp14:anchorId="5F8C61F2" wp14:editId="0FA21974">
            <wp:extent cx="5270500" cy="5615940"/>
            <wp:effectExtent l="0" t="0" r="0" b="0"/>
            <wp:docPr id="19316954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E0DF" w14:textId="601EDD51" w:rsidR="00BE60D0" w:rsidRPr="002A4E10" w:rsidRDefault="00000000" w:rsidP="002A4E10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2A4E10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49F6A05B" w14:textId="427AAD3A" w:rsidR="00BE60D0" w:rsidRDefault="00BE60D0">
      <w:pPr>
        <w:pStyle w:val="a3"/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  <w:kern w:val="0"/>
          <w:sz w:val="24"/>
        </w:rPr>
      </w:pPr>
    </w:p>
    <w:p w14:paraId="157298A1" w14:textId="77777777" w:rsidR="00BE60D0" w:rsidRDefault="00000000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 xml:space="preserve">Section 5 </w:t>
      </w: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>实验总结与心得体会</w:t>
      </w:r>
    </w:p>
    <w:p w14:paraId="4A93F7B1" w14:textId="2AF3A8DB" w:rsidR="00BE60D0" w:rsidRDefault="002A4E10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棘手的问题：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linux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内核版本不匹配，需要更新比较新的内核版本才可以正常进行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q</w:t>
      </w:r>
      <w:r>
        <w:rPr>
          <w:rFonts w:ascii="Times New Roman" w:eastAsia="宋体" w:hAnsi="Times New Roman" w:cs="Times New Roman"/>
          <w:kern w:val="0"/>
          <w:sz w:val="24"/>
        </w:rPr>
        <w:t>emu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调试；</w:t>
      </w:r>
    </w:p>
    <w:p w14:paraId="325E706A" w14:textId="74F48E65" w:rsidR="002A4E10" w:rsidRDefault="002A4E10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心得体会：初步认识到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l</w:t>
      </w:r>
      <w:r>
        <w:rPr>
          <w:rFonts w:ascii="Times New Roman" w:eastAsia="宋体" w:hAnsi="Times New Roman" w:cs="Times New Roman"/>
          <w:kern w:val="0"/>
          <w:sz w:val="24"/>
        </w:rPr>
        <w:t>inux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系统的启动过程，内核（</w:t>
      </w:r>
      <w:r>
        <w:rPr>
          <w:rFonts w:ascii="Times New Roman" w:eastAsia="宋体" w:hAnsi="Times New Roman" w:cs="Times New Roman" w:hint="eastAsia"/>
          <w:kern w:val="0"/>
          <w:sz w:val="24"/>
        </w:rPr>
        <w:t>kernel</w:t>
      </w:r>
      <w:r>
        <w:rPr>
          <w:rFonts w:ascii="Times New Roman" w:eastAsia="宋体" w:hAnsi="Times New Roman" w:cs="Times New Roman" w:hint="eastAsia"/>
          <w:kern w:val="0"/>
          <w:sz w:val="24"/>
        </w:rPr>
        <w:t>）初始化结束后，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initramfs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作为临时根文件系统被挂载，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he</w:t>
      </w:r>
      <w:r>
        <w:rPr>
          <w:rFonts w:ascii="Times New Roman" w:eastAsia="宋体" w:hAnsi="Times New Roman" w:cs="Times New Roman"/>
          <w:kern w:val="0"/>
          <w:sz w:val="24"/>
        </w:rPr>
        <w:t>lloworld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是最简单的一类，还没有实现</w:t>
      </w:r>
      <w:proofErr w:type="gramStart"/>
      <w:r>
        <w:rPr>
          <w:rFonts w:ascii="Times New Roman" w:eastAsia="宋体" w:hAnsi="Times New Roman" w:cs="Times New Roman" w:hint="eastAsia"/>
          <w:kern w:val="0"/>
          <w:sz w:val="24"/>
        </w:rPr>
        <w:t>根文件</w:t>
      </w:r>
      <w:proofErr w:type="gramEnd"/>
      <w:r>
        <w:rPr>
          <w:rFonts w:ascii="Times New Roman" w:eastAsia="宋体" w:hAnsi="Times New Roman" w:cs="Times New Roman" w:hint="eastAsia"/>
          <w:kern w:val="0"/>
          <w:sz w:val="24"/>
        </w:rPr>
        <w:t>的系统，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m</w:t>
      </w:r>
      <w:r>
        <w:rPr>
          <w:rFonts w:ascii="Times New Roman" w:eastAsia="宋体" w:hAnsi="Times New Roman" w:cs="Times New Roman"/>
          <w:kern w:val="0"/>
          <w:sz w:val="24"/>
        </w:rPr>
        <w:t>ybusybox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中基于已有程序给出了根文件系统，使得操作系统可以正常启动。</w:t>
      </w:r>
    </w:p>
    <w:p w14:paraId="29922089" w14:textId="77777777" w:rsidR="00BE60D0" w:rsidRDefault="00000000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 xml:space="preserve">Section 6 </w:t>
      </w: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>对实验的改进建议和意见</w:t>
      </w:r>
    </w:p>
    <w:p w14:paraId="24470BDF" w14:textId="6A09019F" w:rsidR="002A4E10" w:rsidRDefault="002A4E10" w:rsidP="002A4E1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实验中的推荐使用</w:t>
      </w:r>
      <w:r>
        <w:rPr>
          <w:rFonts w:ascii="Times New Roman" w:eastAsia="宋体" w:hAnsi="Times New Roman" w:cs="Times New Roman" w:hint="eastAsia"/>
          <w:kern w:val="0"/>
          <w:sz w:val="24"/>
        </w:rPr>
        <w:t>linux</w:t>
      </w:r>
      <w:r>
        <w:rPr>
          <w:rFonts w:ascii="Times New Roman" w:eastAsia="宋体" w:hAnsi="Times New Roman" w:cs="Times New Roman"/>
          <w:kern w:val="0"/>
          <w:sz w:val="24"/>
        </w:rPr>
        <w:t>-3</w:t>
      </w:r>
      <w:r>
        <w:rPr>
          <w:rFonts w:ascii="Times New Roman" w:eastAsia="宋体" w:hAnsi="Times New Roman" w:cs="Times New Roman" w:hint="eastAsia"/>
          <w:kern w:val="0"/>
          <w:sz w:val="24"/>
        </w:rPr>
        <w:t>的版本是否和最新的</w:t>
      </w:r>
      <w:proofErr w:type="spellStart"/>
      <w:r>
        <w:rPr>
          <w:rFonts w:ascii="Times New Roman" w:eastAsia="宋体" w:hAnsi="Times New Roman" w:cs="Times New Roman"/>
          <w:kern w:val="0"/>
          <w:sz w:val="24"/>
        </w:rPr>
        <w:t>gdb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qemu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平台不兼容？</w:t>
      </w:r>
    </w:p>
    <w:p w14:paraId="683C3D50" w14:textId="1F8DA630" w:rsidR="002A4E10" w:rsidRDefault="002A4E10" w:rsidP="002A4E1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实验中的原理还需要阐释的更明白一些，很多命令行原理和</w:t>
      </w:r>
      <w:r>
        <w:rPr>
          <w:rFonts w:ascii="Times New Roman" w:eastAsia="宋体" w:hAnsi="Times New Roman" w:cs="Times New Roman" w:hint="eastAsia"/>
          <w:kern w:val="0"/>
          <w:sz w:val="24"/>
        </w:rPr>
        <w:t>Linux</w:t>
      </w:r>
      <w:r>
        <w:rPr>
          <w:rFonts w:ascii="Times New Roman" w:eastAsia="宋体" w:hAnsi="Times New Roman" w:cs="Times New Roman" w:hint="eastAsia"/>
          <w:kern w:val="0"/>
          <w:sz w:val="24"/>
        </w:rPr>
        <w:t>系统启动知识需要上网搜索，对于一些同学可能是不友好的。</w:t>
      </w:r>
    </w:p>
    <w:p w14:paraId="4F3F3844" w14:textId="2FC1437E" w:rsidR="00BE60D0" w:rsidRDefault="00000000">
      <w:pPr>
        <w:pStyle w:val="a3"/>
        <w:spacing w:line="360" w:lineRule="auto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 xml:space="preserve">Section 7 </w:t>
      </w: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>附录：参考资料清单</w:t>
      </w:r>
    </w:p>
    <w:p w14:paraId="475E71E7" w14:textId="77777777" w:rsidR="00BE60D0" w:rsidRDefault="00000000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本节为可选章节，可以列出自己在实验过程中的一些重要参考书籍、</w:t>
      </w:r>
      <w:proofErr w:type="gramStart"/>
      <w:r>
        <w:rPr>
          <w:rFonts w:ascii="Times New Roman" w:eastAsia="宋体" w:hAnsi="Times New Roman" w:cs="Times New Roman" w:hint="eastAsia"/>
          <w:kern w:val="0"/>
          <w:sz w:val="24"/>
        </w:rPr>
        <w:t>博客网站</w:t>
      </w:r>
      <w:proofErr w:type="gramEnd"/>
      <w:r>
        <w:rPr>
          <w:rFonts w:ascii="Times New Roman" w:eastAsia="宋体" w:hAnsi="Times New Roman" w:cs="Times New Roman" w:hint="eastAsia"/>
          <w:kern w:val="0"/>
          <w:sz w:val="24"/>
        </w:rPr>
        <w:t>等等，为将来的实验提供帮助。</w:t>
      </w:r>
    </w:p>
    <w:p w14:paraId="1D093E83" w14:textId="6437B64C" w:rsidR="002A4E10" w:rsidRDefault="00000000">
      <w:pPr>
        <w:pStyle w:val="a3"/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hyperlink r:id="rId15" w:history="1">
        <w:r w:rsidR="002A4E10">
          <w:rPr>
            <w:rStyle w:val="a9"/>
          </w:rPr>
          <w:t>linux启动流程——initrd和initramfs_initrd-switch-root" "initramfs-CSDN</w:t>
        </w:r>
        <w:proofErr w:type="gramStart"/>
        <w:r w:rsidR="002A4E10">
          <w:rPr>
            <w:rStyle w:val="a9"/>
          </w:rPr>
          <w:t>博客</w:t>
        </w:r>
        <w:proofErr w:type="gramEnd"/>
      </w:hyperlink>
    </w:p>
    <w:p w14:paraId="0D4485A9" w14:textId="77777777" w:rsidR="00BE60D0" w:rsidRDefault="00BE60D0">
      <w:pPr>
        <w:pStyle w:val="a3"/>
        <w:spacing w:line="360" w:lineRule="auto"/>
        <w:ind w:firstLineChars="0" w:firstLine="0"/>
        <w:rPr>
          <w:rFonts w:ascii="Times New Roman" w:eastAsia="宋体" w:hAnsi="Times New Roman" w:cs="Times New Roman"/>
          <w:kern w:val="0"/>
          <w:sz w:val="24"/>
        </w:rPr>
      </w:pPr>
    </w:p>
    <w:p w14:paraId="18C85699" w14:textId="77777777" w:rsidR="00BE60D0" w:rsidRDefault="00000000">
      <w:pPr>
        <w:pStyle w:val="a3"/>
        <w:spacing w:line="360" w:lineRule="auto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 xml:space="preserve">Section 8 </w:t>
      </w: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>附录：代码清单</w:t>
      </w:r>
    </w:p>
    <w:p w14:paraId="4BB525D2" w14:textId="5E412887" w:rsidR="00BE60D0" w:rsidRDefault="00000000">
      <w:pPr>
        <w:pStyle w:val="a3"/>
        <w:spacing w:line="360" w:lineRule="auto"/>
        <w:ind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【实验任务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3</w:t>
      </w:r>
      <w:r>
        <w:rPr>
          <w:rFonts w:ascii="Times New Roman" w:eastAsia="宋体" w:hAnsi="Times New Roman" w:cs="Times New Roman" w:hint="eastAsia"/>
          <w:kern w:val="0"/>
          <w:sz w:val="24"/>
        </w:rPr>
        <w:t>】完整的</w:t>
      </w:r>
      <w:r w:rsidR="002A4E10">
        <w:rPr>
          <w:rFonts w:ascii="Times New Roman" w:eastAsia="宋体" w:hAnsi="Times New Roman" w:cs="Times New Roman" w:hint="eastAsia"/>
          <w:kern w:val="0"/>
          <w:sz w:val="24"/>
        </w:rPr>
        <w:t>c</w:t>
      </w:r>
      <w:r>
        <w:rPr>
          <w:rFonts w:ascii="Times New Roman" w:eastAsia="宋体" w:hAnsi="Times New Roman" w:cs="Times New Roman" w:hint="eastAsia"/>
          <w:kern w:val="0"/>
          <w:sz w:val="24"/>
        </w:rPr>
        <w:t>程序如下：</w:t>
      </w:r>
    </w:p>
    <w:p w14:paraId="00DDCD6E" w14:textId="0C83FB1B" w:rsidR="00BE60D0" w:rsidRPr="002A4E10" w:rsidRDefault="00E8589F" w:rsidP="002A4E10">
      <w:pPr>
        <w:pStyle w:val="a3"/>
        <w:spacing w:line="360" w:lineRule="auto"/>
        <w:ind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noProof/>
          <w:kern w:val="0"/>
          <w:sz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14FD2CD" wp14:editId="584FE7FF">
                <wp:simplePos x="0" y="0"/>
                <wp:positionH relativeFrom="column">
                  <wp:posOffset>-374650</wp:posOffset>
                </wp:positionH>
                <wp:positionV relativeFrom="paragraph">
                  <wp:posOffset>279400</wp:posOffset>
                </wp:positionV>
                <wp:extent cx="5724525" cy="1391285"/>
                <wp:effectExtent l="6350" t="10795" r="12700" b="7620"/>
                <wp:wrapSquare wrapText="bothSides"/>
                <wp:docPr id="16968200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1391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24060" w14:textId="77777777" w:rsidR="002A4E10" w:rsidRDefault="002A4E10" w:rsidP="002A4E10">
                            <w:r>
                              <w:t xml:space="preserve">Vim </w:t>
                            </w:r>
                            <w:proofErr w:type="spellStart"/>
                            <w:r>
                              <w:t>helloworld.c</w:t>
                            </w:r>
                            <w:proofErr w:type="spellEnd"/>
                            <w:r>
                              <w:t xml:space="preserve">  #</w:t>
                            </w:r>
                            <w:r>
                              <w:rPr>
                                <w:rFonts w:hint="eastAsia"/>
                              </w:rPr>
                              <w:t>使用</w:t>
                            </w:r>
                            <w:r>
                              <w:t>vim</w:t>
                            </w:r>
                            <w:r>
                              <w:rPr>
                                <w:rFonts w:hint="eastAsia"/>
                              </w:rPr>
                              <w:t>编辑代码</w:t>
                            </w:r>
                          </w:p>
                          <w:p w14:paraId="28EC633E" w14:textId="77777777" w:rsidR="002A4E10" w:rsidRDefault="002A4E10" w:rsidP="002A4E10">
                            <w:r>
                              <w:t xml:space="preserve">#include void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 xml:space="preserve">) </w:t>
                            </w:r>
                          </w:p>
                          <w:p w14:paraId="0FA80D21" w14:textId="106BA45E" w:rsidR="002A4E10" w:rsidRDefault="002A4E10" w:rsidP="002A4E10">
                            <w:proofErr w:type="gramStart"/>
                            <w:r>
                              <w:t xml:space="preserve">{ </w:t>
                            </w:r>
                            <w:r>
                              <w:tab/>
                            </w:r>
                            <w:proofErr w:type="spellStart"/>
                            <w:proofErr w:type="gramEnd"/>
                            <w:r>
                              <w:t>printf</w:t>
                            </w:r>
                            <w:proofErr w:type="spellEnd"/>
                            <w:r>
                              <w:t xml:space="preserve">("lab1: Hello World\n"); </w:t>
                            </w:r>
                          </w:p>
                          <w:p w14:paraId="598A3E8E" w14:textId="77777777" w:rsidR="002A4E10" w:rsidRDefault="002A4E10" w:rsidP="002A4E10">
                            <w:pPr>
                              <w:ind w:firstLine="420"/>
                            </w:pPr>
                            <w:proofErr w:type="spellStart"/>
                            <w:r>
                              <w:t>fflush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stdout</w:t>
                            </w:r>
                            <w:proofErr w:type="spellEnd"/>
                            <w:r>
                              <w:t xml:space="preserve">); /* 让程序打印完后继续维持在用户态 */ </w:t>
                            </w:r>
                          </w:p>
                          <w:p w14:paraId="33B6F599" w14:textId="77777777" w:rsidR="002A4E10" w:rsidRDefault="002A4E10" w:rsidP="002A4E10">
                            <w:pPr>
                              <w:ind w:firstLine="420"/>
                            </w:pPr>
                            <w:proofErr w:type="gramStart"/>
                            <w:r>
                              <w:t>while(</w:t>
                            </w:r>
                            <w:proofErr w:type="gramEnd"/>
                            <w:r>
                              <w:t>1);</w:t>
                            </w:r>
                          </w:p>
                          <w:p w14:paraId="20261AAB" w14:textId="4B7A73BD" w:rsidR="002A4E10" w:rsidRDefault="002A4E10" w:rsidP="002A4E10">
                            <w:r>
                              <w:t xml:space="preserve"> }</w:t>
                            </w:r>
                          </w:p>
                          <w:p w14:paraId="70D9E5E3" w14:textId="77777777" w:rsidR="002A4E10" w:rsidRDefault="002A4E10" w:rsidP="002A4E1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FD2CD" id="_x0000_s1032" type="#_x0000_t202" style="position:absolute;left:0;text-align:left;margin-left:-29.5pt;margin-top:22pt;width:450.75pt;height:109.5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">
                <v:textbox>
                  <w:txbxContent>
                    <w:p w14:paraId="1D824060" w14:textId="77777777" w:rsidR="002A4E10" w:rsidRDefault="002A4E10" w:rsidP="002A4E10">
                      <w:r>
                        <w:t xml:space="preserve">Vim </w:t>
                      </w:r>
                      <w:proofErr w:type="spellStart"/>
                      <w:r>
                        <w:t>helloworld.c</w:t>
                      </w:r>
                      <w:proofErr w:type="spellEnd"/>
                      <w:r>
                        <w:t xml:space="preserve">  #</w:t>
                      </w:r>
                      <w:r>
                        <w:rPr>
                          <w:rFonts w:hint="eastAsia"/>
                        </w:rPr>
                        <w:t>使用</w:t>
                      </w:r>
                      <w:r>
                        <w:t>vim</w:t>
                      </w:r>
                      <w:r>
                        <w:rPr>
                          <w:rFonts w:hint="eastAsia"/>
                        </w:rPr>
                        <w:t>编辑代码</w:t>
                      </w:r>
                    </w:p>
                    <w:p w14:paraId="28EC633E" w14:textId="77777777" w:rsidR="002A4E10" w:rsidRDefault="002A4E10" w:rsidP="002A4E10">
                      <w:r>
                        <w:t xml:space="preserve">#include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) </w:t>
                      </w:r>
                    </w:p>
                    <w:p w14:paraId="0FA80D21" w14:textId="106BA45E" w:rsidR="002A4E10" w:rsidRDefault="002A4E10" w:rsidP="002A4E10">
                      <w:proofErr w:type="gramStart"/>
                      <w:r>
                        <w:t xml:space="preserve">{ </w:t>
                      </w:r>
                      <w:r>
                        <w:tab/>
                      </w:r>
                      <w:proofErr w:type="spellStart"/>
                      <w:proofErr w:type="gramEnd"/>
                      <w:r>
                        <w:t>printf</w:t>
                      </w:r>
                      <w:proofErr w:type="spellEnd"/>
                      <w:r>
                        <w:t xml:space="preserve">("lab1: Hello World\n"); </w:t>
                      </w:r>
                    </w:p>
                    <w:p w14:paraId="598A3E8E" w14:textId="77777777" w:rsidR="002A4E10" w:rsidRDefault="002A4E10" w:rsidP="002A4E10">
                      <w:pPr>
                        <w:ind w:firstLine="420"/>
                      </w:pPr>
                      <w:proofErr w:type="spellStart"/>
                      <w:r>
                        <w:t>fflush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stdout</w:t>
                      </w:r>
                      <w:proofErr w:type="spellEnd"/>
                      <w:r>
                        <w:t xml:space="preserve">); /* 让程序打印完后继续维持在用户态 */ </w:t>
                      </w:r>
                    </w:p>
                    <w:p w14:paraId="33B6F599" w14:textId="77777777" w:rsidR="002A4E10" w:rsidRDefault="002A4E10" w:rsidP="002A4E10">
                      <w:pPr>
                        <w:ind w:firstLine="420"/>
                      </w:pPr>
                      <w:proofErr w:type="gramStart"/>
                      <w:r>
                        <w:t>while(</w:t>
                      </w:r>
                      <w:proofErr w:type="gramEnd"/>
                      <w:r>
                        <w:t>1);</w:t>
                      </w:r>
                    </w:p>
                    <w:p w14:paraId="20261AAB" w14:textId="4B7A73BD" w:rsidR="002A4E10" w:rsidRDefault="002A4E10" w:rsidP="002A4E10">
                      <w:r>
                        <w:t xml:space="preserve"> }</w:t>
                      </w:r>
                    </w:p>
                    <w:p w14:paraId="70D9E5E3" w14:textId="77777777" w:rsidR="002A4E10" w:rsidRDefault="002A4E10" w:rsidP="002A4E10"/>
                  </w:txbxContent>
                </v:textbox>
                <w10:wrap type="square"/>
              </v:shape>
            </w:pict>
          </mc:Fallback>
        </mc:AlternateContent>
      </w:r>
    </w:p>
    <w:sectPr w:rsidR="00BE60D0" w:rsidRPr="002A4E1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2A482" w14:textId="77777777" w:rsidR="006E00B4" w:rsidRDefault="006E00B4" w:rsidP="00914368">
      <w:r>
        <w:separator/>
      </w:r>
    </w:p>
  </w:endnote>
  <w:endnote w:type="continuationSeparator" w:id="0">
    <w:p w14:paraId="39F151A6" w14:textId="77777777" w:rsidR="006E00B4" w:rsidRDefault="006E00B4" w:rsidP="009143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B3D07" w14:textId="77777777" w:rsidR="006E00B4" w:rsidRDefault="006E00B4" w:rsidP="00914368">
      <w:r>
        <w:separator/>
      </w:r>
    </w:p>
  </w:footnote>
  <w:footnote w:type="continuationSeparator" w:id="0">
    <w:p w14:paraId="20E5A896" w14:textId="77777777" w:rsidR="006E00B4" w:rsidRDefault="006E00B4" w:rsidP="009143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A0593C"/>
    <w:multiLevelType w:val="multilevel"/>
    <w:tmpl w:val="9DA0593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E5C7649"/>
    <w:multiLevelType w:val="multilevel"/>
    <w:tmpl w:val="47389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D06C84"/>
    <w:multiLevelType w:val="hybridMultilevel"/>
    <w:tmpl w:val="7094500E"/>
    <w:lvl w:ilvl="0" w:tplc="6260531A">
      <w:start w:val="1"/>
      <w:numFmt w:val="decimal"/>
      <w:lvlText w:val="%1，"/>
      <w:lvlJc w:val="left"/>
      <w:pPr>
        <w:ind w:left="5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0" w:hanging="440"/>
      </w:pPr>
    </w:lvl>
    <w:lvl w:ilvl="2" w:tplc="0409001B" w:tentative="1">
      <w:start w:val="1"/>
      <w:numFmt w:val="lowerRoman"/>
      <w:lvlText w:val="%3."/>
      <w:lvlJc w:val="right"/>
      <w:pPr>
        <w:ind w:left="1510" w:hanging="440"/>
      </w:pPr>
    </w:lvl>
    <w:lvl w:ilvl="3" w:tplc="0409000F" w:tentative="1">
      <w:start w:val="1"/>
      <w:numFmt w:val="decimal"/>
      <w:lvlText w:val="%4."/>
      <w:lvlJc w:val="left"/>
      <w:pPr>
        <w:ind w:left="1950" w:hanging="440"/>
      </w:pPr>
    </w:lvl>
    <w:lvl w:ilvl="4" w:tplc="04090019" w:tentative="1">
      <w:start w:val="1"/>
      <w:numFmt w:val="lowerLetter"/>
      <w:lvlText w:val="%5)"/>
      <w:lvlJc w:val="left"/>
      <w:pPr>
        <w:ind w:left="2390" w:hanging="440"/>
      </w:pPr>
    </w:lvl>
    <w:lvl w:ilvl="5" w:tplc="0409001B" w:tentative="1">
      <w:start w:val="1"/>
      <w:numFmt w:val="lowerRoman"/>
      <w:lvlText w:val="%6."/>
      <w:lvlJc w:val="right"/>
      <w:pPr>
        <w:ind w:left="2830" w:hanging="440"/>
      </w:pPr>
    </w:lvl>
    <w:lvl w:ilvl="6" w:tplc="0409000F" w:tentative="1">
      <w:start w:val="1"/>
      <w:numFmt w:val="decimal"/>
      <w:lvlText w:val="%7."/>
      <w:lvlJc w:val="left"/>
      <w:pPr>
        <w:ind w:left="3270" w:hanging="440"/>
      </w:pPr>
    </w:lvl>
    <w:lvl w:ilvl="7" w:tplc="04090019" w:tentative="1">
      <w:start w:val="1"/>
      <w:numFmt w:val="lowerLetter"/>
      <w:lvlText w:val="%8)"/>
      <w:lvlJc w:val="left"/>
      <w:pPr>
        <w:ind w:left="3710" w:hanging="440"/>
      </w:pPr>
    </w:lvl>
    <w:lvl w:ilvl="8" w:tplc="0409001B" w:tentative="1">
      <w:start w:val="1"/>
      <w:numFmt w:val="lowerRoman"/>
      <w:lvlText w:val="%9."/>
      <w:lvlJc w:val="right"/>
      <w:pPr>
        <w:ind w:left="4150" w:hanging="440"/>
      </w:pPr>
    </w:lvl>
  </w:abstractNum>
  <w:num w:numId="1" w16cid:durableId="1061636526">
    <w:abstractNumId w:val="0"/>
  </w:num>
  <w:num w:numId="2" w16cid:durableId="1062673287">
    <w:abstractNumId w:val="1"/>
  </w:num>
  <w:num w:numId="3" w16cid:durableId="143840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2YzNjBkOTgyNWQ1YTMxYzM3MzMwNWFiODNmOWIzYWMifQ=="/>
  </w:docVars>
  <w:rsids>
    <w:rsidRoot w:val="00DE5342"/>
    <w:rsid w:val="000228FC"/>
    <w:rsid w:val="00056253"/>
    <w:rsid w:val="000F457B"/>
    <w:rsid w:val="00103777"/>
    <w:rsid w:val="001217E0"/>
    <w:rsid w:val="00170152"/>
    <w:rsid w:val="002A4E10"/>
    <w:rsid w:val="002A6A33"/>
    <w:rsid w:val="002E4D35"/>
    <w:rsid w:val="002F0789"/>
    <w:rsid w:val="002F4E6B"/>
    <w:rsid w:val="00316FDD"/>
    <w:rsid w:val="004923AA"/>
    <w:rsid w:val="00496CE2"/>
    <w:rsid w:val="004D3BBC"/>
    <w:rsid w:val="00526988"/>
    <w:rsid w:val="00613D50"/>
    <w:rsid w:val="00675658"/>
    <w:rsid w:val="006B130C"/>
    <w:rsid w:val="006E00B4"/>
    <w:rsid w:val="00740433"/>
    <w:rsid w:val="00794C34"/>
    <w:rsid w:val="007A5F2F"/>
    <w:rsid w:val="00810A07"/>
    <w:rsid w:val="00914368"/>
    <w:rsid w:val="00A674B0"/>
    <w:rsid w:val="00A95E31"/>
    <w:rsid w:val="00B91F0E"/>
    <w:rsid w:val="00BD0A13"/>
    <w:rsid w:val="00BE60D0"/>
    <w:rsid w:val="00BF19C6"/>
    <w:rsid w:val="00C0355B"/>
    <w:rsid w:val="00C23207"/>
    <w:rsid w:val="00C63E01"/>
    <w:rsid w:val="00C924AD"/>
    <w:rsid w:val="00CB55F5"/>
    <w:rsid w:val="00CE1626"/>
    <w:rsid w:val="00DE5342"/>
    <w:rsid w:val="00E17C79"/>
    <w:rsid w:val="00E25F68"/>
    <w:rsid w:val="00E8589F"/>
    <w:rsid w:val="00EC1381"/>
    <w:rsid w:val="00F24E85"/>
    <w:rsid w:val="00FA0BC7"/>
    <w:rsid w:val="06D660AD"/>
    <w:rsid w:val="1E6C7098"/>
    <w:rsid w:val="24DA3133"/>
    <w:rsid w:val="399F2FBB"/>
    <w:rsid w:val="3A80134D"/>
    <w:rsid w:val="55606B21"/>
    <w:rsid w:val="5FA30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12AB6C"/>
  <w15:docId w15:val="{2C8E5586-09A2-480A-AF6A-6E71F7D17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1436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1436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143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1436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2A4E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9">
    <w:name w:val="Hyperlink"/>
    <w:basedOn w:val="a0"/>
    <w:uiPriority w:val="99"/>
    <w:semiHidden/>
    <w:unhideWhenUsed/>
    <w:rsid w:val="002A4E1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blog.csdn.net/gengzhikui1992/article/details/85624879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2024</Words>
  <Characters>3033</Characters>
  <Application>Microsoft Office Word</Application>
  <DocSecurity>0</DocSecurity>
  <Lines>156</Lines>
  <Paragraphs>105</Paragraphs>
  <ScaleCrop>false</ScaleCrop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pengfei</dc:creator>
  <cp:keywords/>
  <dc:description/>
  <cp:lastModifiedBy>弘杰 罗</cp:lastModifiedBy>
  <cp:revision>4</cp:revision>
  <cp:lastPrinted>2024-03-10T05:53:00Z</cp:lastPrinted>
  <dcterms:created xsi:type="dcterms:W3CDTF">2024-03-10T05:34:00Z</dcterms:created>
  <dcterms:modified xsi:type="dcterms:W3CDTF">2024-03-10T06:40:00Z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86F30EBDBA50480C904B892E8B923317</vt:lpwstr>
  </property>
</Properties>
</file>